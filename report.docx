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1B4286">
      <w:pPr>
        <w:pStyle w:val="9"/>
        <w:rPr>
          <w:sz w:val="32"/>
        </w:rPr>
      </w:pPr>
      <w:r>
        <w:rPr>
          <w:sz w:val="32"/>
        </w:rPr>
        <mc:AlternateContent>
          <mc:Choice Requires="wps">
            <w:drawing>
              <wp:anchor distT="0" distB="0" distL="114300" distR="114300" simplePos="0" relativeHeight="251659264" behindDoc="1" locked="0" layoutInCell="1" allowOverlap="1">
                <wp:simplePos x="0" y="0"/>
                <wp:positionH relativeFrom="column">
                  <wp:posOffset>139065</wp:posOffset>
                </wp:positionH>
                <wp:positionV relativeFrom="paragraph">
                  <wp:posOffset>-2540</wp:posOffset>
                </wp:positionV>
                <wp:extent cx="5869940" cy="9180830"/>
                <wp:effectExtent l="0" t="0" r="10160" b="1270"/>
                <wp:wrapNone/>
                <wp:docPr id="3" name="Graphic 3"/>
                <wp:cNvGraphicFramePr/>
                <a:graphic xmlns:a="http://schemas.openxmlformats.org/drawingml/2006/main">
                  <a:graphicData uri="http://schemas.microsoft.com/office/word/2010/wordprocessingShape">
                    <wps:wsp>
                      <wps:cNvSpPr/>
                      <wps:spPr>
                        <a:xfrm>
                          <a:off x="1038860" y="848360"/>
                          <a:ext cx="5869940" cy="9180830"/>
                        </a:xfrm>
                        <a:custGeom>
                          <a:avLst/>
                          <a:gdLst/>
                          <a:ahLst/>
                          <a:cxnLst/>
                          <a:rect l="l" t="t" r="r" b="b"/>
                          <a:pathLst>
                            <a:path w="5869940" h="9180830">
                              <a:moveTo>
                                <a:pt x="53314" y="9127833"/>
                              </a:moveTo>
                              <a:lnTo>
                                <a:pt x="45720" y="9127833"/>
                              </a:lnTo>
                              <a:lnTo>
                                <a:pt x="45720" y="9135427"/>
                              </a:lnTo>
                              <a:lnTo>
                                <a:pt x="53314" y="9135427"/>
                              </a:lnTo>
                              <a:lnTo>
                                <a:pt x="53314" y="9127833"/>
                              </a:lnTo>
                              <a:close/>
                            </a:path>
                            <a:path w="5869940" h="9180830">
                              <a:moveTo>
                                <a:pt x="53314" y="53022"/>
                              </a:moveTo>
                              <a:lnTo>
                                <a:pt x="45720" y="53022"/>
                              </a:lnTo>
                              <a:lnTo>
                                <a:pt x="45720" y="9127807"/>
                              </a:lnTo>
                              <a:lnTo>
                                <a:pt x="53314" y="9127807"/>
                              </a:lnTo>
                              <a:lnTo>
                                <a:pt x="53314" y="53022"/>
                              </a:lnTo>
                              <a:close/>
                            </a:path>
                            <a:path w="5869940" h="9180830">
                              <a:moveTo>
                                <a:pt x="53314" y="45339"/>
                              </a:moveTo>
                              <a:lnTo>
                                <a:pt x="45720" y="45339"/>
                              </a:lnTo>
                              <a:lnTo>
                                <a:pt x="45720" y="52959"/>
                              </a:lnTo>
                              <a:lnTo>
                                <a:pt x="53314" y="52959"/>
                              </a:lnTo>
                              <a:lnTo>
                                <a:pt x="53314" y="45339"/>
                              </a:lnTo>
                              <a:close/>
                            </a:path>
                            <a:path w="5869940" h="9180830">
                              <a:moveTo>
                                <a:pt x="5815965" y="9127833"/>
                              </a:moveTo>
                              <a:lnTo>
                                <a:pt x="53340" y="9127833"/>
                              </a:lnTo>
                              <a:lnTo>
                                <a:pt x="53340" y="9135427"/>
                              </a:lnTo>
                              <a:lnTo>
                                <a:pt x="5815965" y="9135427"/>
                              </a:lnTo>
                              <a:lnTo>
                                <a:pt x="5815965" y="9127833"/>
                              </a:lnTo>
                              <a:close/>
                            </a:path>
                            <a:path w="5869940" h="9180830">
                              <a:moveTo>
                                <a:pt x="5815965" y="45339"/>
                              </a:moveTo>
                              <a:lnTo>
                                <a:pt x="53340" y="45339"/>
                              </a:lnTo>
                              <a:lnTo>
                                <a:pt x="53340" y="52959"/>
                              </a:lnTo>
                              <a:lnTo>
                                <a:pt x="5815965" y="52959"/>
                              </a:lnTo>
                              <a:lnTo>
                                <a:pt x="5815965" y="45339"/>
                              </a:lnTo>
                              <a:close/>
                            </a:path>
                            <a:path w="5869940" h="9180830">
                              <a:moveTo>
                                <a:pt x="5815965" y="0"/>
                              </a:moveTo>
                              <a:lnTo>
                                <a:pt x="0" y="0"/>
                              </a:lnTo>
                              <a:lnTo>
                                <a:pt x="0" y="38100"/>
                              </a:lnTo>
                              <a:lnTo>
                                <a:pt x="0" y="9142730"/>
                              </a:lnTo>
                              <a:lnTo>
                                <a:pt x="0" y="9180830"/>
                              </a:lnTo>
                              <a:lnTo>
                                <a:pt x="5815965" y="9180830"/>
                              </a:lnTo>
                              <a:lnTo>
                                <a:pt x="5815965" y="9142730"/>
                              </a:lnTo>
                              <a:lnTo>
                                <a:pt x="38100" y="9142730"/>
                              </a:lnTo>
                              <a:lnTo>
                                <a:pt x="38100" y="38100"/>
                              </a:lnTo>
                              <a:lnTo>
                                <a:pt x="5815965" y="38100"/>
                              </a:lnTo>
                              <a:lnTo>
                                <a:pt x="5815965" y="0"/>
                              </a:lnTo>
                              <a:close/>
                            </a:path>
                            <a:path w="5869940" h="9180830">
                              <a:moveTo>
                                <a:pt x="5823699" y="9127833"/>
                              </a:moveTo>
                              <a:lnTo>
                                <a:pt x="5816092" y="9127833"/>
                              </a:lnTo>
                              <a:lnTo>
                                <a:pt x="5816092" y="9135427"/>
                              </a:lnTo>
                              <a:lnTo>
                                <a:pt x="5823699" y="9135427"/>
                              </a:lnTo>
                              <a:lnTo>
                                <a:pt x="5823699" y="9127833"/>
                              </a:lnTo>
                              <a:close/>
                            </a:path>
                            <a:path w="5869940" h="9180830">
                              <a:moveTo>
                                <a:pt x="5823699" y="53022"/>
                              </a:moveTo>
                              <a:lnTo>
                                <a:pt x="5816092" y="53022"/>
                              </a:lnTo>
                              <a:lnTo>
                                <a:pt x="5816092" y="9127807"/>
                              </a:lnTo>
                              <a:lnTo>
                                <a:pt x="5823699" y="9127807"/>
                              </a:lnTo>
                              <a:lnTo>
                                <a:pt x="5823699" y="53022"/>
                              </a:lnTo>
                              <a:close/>
                            </a:path>
                            <a:path w="5869940" h="9180830">
                              <a:moveTo>
                                <a:pt x="5823699" y="45339"/>
                              </a:moveTo>
                              <a:lnTo>
                                <a:pt x="5816092" y="45339"/>
                              </a:lnTo>
                              <a:lnTo>
                                <a:pt x="5816092" y="52959"/>
                              </a:lnTo>
                              <a:lnTo>
                                <a:pt x="5823699" y="52959"/>
                              </a:lnTo>
                              <a:lnTo>
                                <a:pt x="5823699" y="45339"/>
                              </a:lnTo>
                              <a:close/>
                            </a:path>
                            <a:path w="5869940" h="9180830">
                              <a:moveTo>
                                <a:pt x="5869432" y="0"/>
                              </a:moveTo>
                              <a:lnTo>
                                <a:pt x="5816092" y="0"/>
                              </a:lnTo>
                              <a:lnTo>
                                <a:pt x="5816092" y="38100"/>
                              </a:lnTo>
                              <a:lnTo>
                                <a:pt x="5831332" y="38100"/>
                              </a:lnTo>
                              <a:lnTo>
                                <a:pt x="5831332" y="9142730"/>
                              </a:lnTo>
                              <a:lnTo>
                                <a:pt x="5816092" y="9142730"/>
                              </a:lnTo>
                              <a:lnTo>
                                <a:pt x="5816092" y="9180830"/>
                              </a:lnTo>
                              <a:lnTo>
                                <a:pt x="5869432" y="9180830"/>
                              </a:lnTo>
                              <a:lnTo>
                                <a:pt x="5869432" y="9142730"/>
                              </a:lnTo>
                              <a:lnTo>
                                <a:pt x="5869432" y="38100"/>
                              </a:lnTo>
                              <a:lnTo>
                                <a:pt x="5869432" y="0"/>
                              </a:lnTo>
                              <a:close/>
                            </a:path>
                          </a:pathLst>
                        </a:custGeom>
                        <a:solidFill>
                          <a:srgbClr val="000000"/>
                        </a:solidFill>
                      </wps:spPr>
                      <wps:bodyPr wrap="square" lIns="0" tIns="0" rIns="0" bIns="0" rtlCol="0">
                        <a:noAutofit/>
                      </wps:bodyPr>
                    </wps:wsp>
                  </a:graphicData>
                </a:graphic>
              </wp:anchor>
            </w:drawing>
          </mc:Choice>
          <mc:Fallback>
            <w:pict>
              <v:shape id="Graphic 3" o:spid="_x0000_s1026" o:spt="100" style="position:absolute;left:0pt;margin-left:10.95pt;margin-top:-0.2pt;height:722.9pt;width:462.2pt;z-index:-251657216;mso-width-relative:page;mso-height-relative:page;" fillcolor="#000000" filled="t" stroked="f" coordsize="5869940,9180830" o:gfxdata="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" path="m53314,9127833l45720,9127833,45720,9135427,53314,9135427,53314,9127833xem53314,53022l45720,53022,45720,9127807,53314,9127807,53314,53022xem53314,45339l45720,45339,45720,52959,53314,52959,53314,45339xem5815965,9127833l53340,9127833,53340,9135427,5815965,9135427,5815965,9127833xem5815965,45339l53340,45339,53340,52959,5815965,52959,5815965,45339xem5815965,0l0,0,0,38100,0,9142730,0,9180830,5815965,9180830,5815965,9142730,38100,9142730,38100,38100,5815965,38100,5815965,0xem5823699,9127833l5816092,9127833,5816092,9135427,5823699,9135427,5823699,9127833xem5823699,53022l5816092,53022,5816092,9127807,5823699,9127807,5823699,53022xem5823699,45339l5816092,45339,5816092,52959,5823699,52959,5823699,45339xem5869432,0l5816092,0,5816092,38100,5831332,38100,5831332,9142730,5816092,9142730,5816092,9180830,5869432,9180830,5869432,9142730,5869432,38100,5869432,0xe">
                <v:fill on="t" focussize="0,0"/>
                <v:stroke on="f"/>
                <v:imagedata o:title=""/>
                <o:lock v:ext="edit" aspectratio="f"/>
                <v:textbox inset="0mm,0mm,0mm,0mm"/>
              </v:shape>
            </w:pict>
          </mc:Fallback>
        </mc:AlternateContent>
      </w:r>
    </w:p>
    <w:p w14:paraId="7AF0F9DF">
      <w:pPr>
        <w:pStyle w:val="9"/>
        <w:rPr>
          <w:sz w:val="32"/>
        </w:rPr>
      </w:pPr>
    </w:p>
    <w:p w14:paraId="3A4BD282">
      <w:pPr>
        <w:pStyle w:val="9"/>
        <w:rPr>
          <w:sz w:val="32"/>
        </w:rPr>
      </w:pPr>
    </w:p>
    <w:p w14:paraId="76C9E435">
      <w:pPr>
        <w:pStyle w:val="9"/>
        <w:rPr>
          <w:sz w:val="32"/>
        </w:rPr>
      </w:pPr>
    </w:p>
    <w:p w14:paraId="2613B919">
      <w:pPr>
        <w:pStyle w:val="9"/>
        <w:spacing w:before="90"/>
        <w:rPr>
          <w:sz w:val="32"/>
        </w:rPr>
      </w:pPr>
    </w:p>
    <w:p w14:paraId="280E0578">
      <w:pPr>
        <w:pStyle w:val="9"/>
        <w:rPr>
          <w:b/>
          <w:sz w:val="32"/>
        </w:rPr>
      </w:pPr>
      <w:bookmarkStart w:id="0" w:name="MINI PROJECT REPORT"/>
      <w:bookmarkEnd w:id="0"/>
    </w:p>
    <w:p w14:paraId="65707BC4">
      <w:pPr>
        <w:spacing w:before="65"/>
        <w:ind w:left="0" w:right="270" w:firstLine="0"/>
        <w:jc w:val="center"/>
        <w:rPr>
          <w:b/>
          <w:sz w:val="28"/>
        </w:rPr>
      </w:pPr>
      <w:r>
        <w:rPr>
          <w:b/>
          <w:spacing w:val="-2"/>
          <w:sz w:val="28"/>
        </w:rPr>
        <w:t>ABSTRACT</w:t>
      </w:r>
    </w:p>
    <w:p w14:paraId="3D5BBE81">
      <w:pPr>
        <w:pStyle w:val="9"/>
        <w:spacing w:before="315" w:line="360" w:lineRule="auto"/>
        <w:ind w:left="502" w:leftChars="228" w:right="301" w:firstLine="120" w:firstLineChars="50"/>
        <w:jc w:val="left"/>
      </w:pPr>
      <w:r>
        <w:t>This project presents an</w:t>
      </w:r>
      <w:r>
        <w:rPr>
          <w:spacing w:val="-3"/>
        </w:rPr>
        <w:t xml:space="preserve"> </w:t>
      </w:r>
      <w:r>
        <w:t>RFID-Based</w:t>
      </w:r>
      <w:r>
        <w:rPr>
          <w:spacing w:val="-3"/>
        </w:rPr>
        <w:t xml:space="preserve"> </w:t>
      </w:r>
      <w:r>
        <w:t>Access Control</w:t>
      </w:r>
      <w:r>
        <w:rPr>
          <w:spacing w:val="-7"/>
        </w:rPr>
        <w:t xml:space="preserve"> </w:t>
      </w:r>
      <w:r>
        <w:t>System</w:t>
      </w:r>
      <w:r>
        <w:rPr>
          <w:spacing w:val="-7"/>
        </w:rPr>
        <w:t xml:space="preserve"> </w:t>
      </w:r>
      <w:r>
        <w:t>using Arduino Uno, designed to provide a secure, fast, and contactless method for verifying user identity. Traditional access methods like keys, PINs, and ID cards often involve manual checks and can be easily misplaced, shared, or duplicated, leading to security</w:t>
      </w:r>
      <w:r>
        <w:rPr>
          <w:spacing w:val="-3"/>
        </w:rPr>
        <w:t xml:space="preserve"> </w:t>
      </w:r>
      <w:r>
        <w:t>risks. To overcome these limitations, the proposed system uses RFID technology to automatically read the unique ID of a tag or card and determine whether the user is authorized. When a valid RFID tag is detected, the system grants access by activating a green LED; otherwise, a red LED indicates access denial. The Arduino Uno acts as the central controller, processing the scanned UID and controlling the output</w:t>
      </w:r>
      <w:r>
        <w:rPr>
          <w:spacing w:val="-4"/>
        </w:rPr>
        <w:t xml:space="preserve"> </w:t>
      </w:r>
      <w:r>
        <w:t>signals.</w:t>
      </w:r>
      <w:r>
        <w:rPr>
          <w:spacing w:val="-7"/>
        </w:rPr>
        <w:t xml:space="preserve"> </w:t>
      </w:r>
      <w:r>
        <w:t>This</w:t>
      </w:r>
      <w:r>
        <w:rPr>
          <w:spacing w:val="-10"/>
        </w:rPr>
        <w:t xml:space="preserve"> </w:t>
      </w:r>
      <w:r>
        <w:t>system</w:t>
      </w:r>
      <w:r>
        <w:rPr>
          <w:spacing w:val="-12"/>
        </w:rPr>
        <w:t xml:space="preserve"> </w:t>
      </w:r>
      <w:r>
        <w:t>offers</w:t>
      </w:r>
      <w:r>
        <w:rPr>
          <w:spacing w:val="-10"/>
        </w:rPr>
        <w:t xml:space="preserve"> </w:t>
      </w:r>
      <w:r>
        <w:t>a</w:t>
      </w:r>
      <w:r>
        <w:rPr>
          <w:spacing w:val="-1"/>
        </w:rPr>
        <w:t xml:space="preserve"> </w:t>
      </w:r>
      <w:r>
        <w:t>simple,</w:t>
      </w:r>
      <w:r>
        <w:rPr>
          <w:spacing w:val="-2"/>
        </w:rPr>
        <w:t xml:space="preserve"> </w:t>
      </w:r>
      <w:r>
        <w:t>low-cost,</w:t>
      </w:r>
      <w:r>
        <w:rPr>
          <w:spacing w:val="-7"/>
        </w:rPr>
        <w:t xml:space="preserve"> </w:t>
      </w:r>
      <w:r>
        <w:t>and</w:t>
      </w:r>
      <w:r>
        <w:rPr>
          <w:spacing w:val="-5"/>
        </w:rPr>
        <w:t xml:space="preserve"> </w:t>
      </w:r>
      <w:r>
        <w:t>efficient solution</w:t>
      </w:r>
      <w:r>
        <w:rPr>
          <w:spacing w:val="-8"/>
        </w:rPr>
        <w:t xml:space="preserve"> </w:t>
      </w:r>
      <w:r>
        <w:t>that</w:t>
      </w:r>
      <w:r>
        <w:rPr>
          <w:spacing w:val="-4"/>
        </w:rPr>
        <w:t xml:space="preserve"> </w:t>
      </w:r>
      <w:r>
        <w:t>can</w:t>
      </w:r>
      <w:r>
        <w:rPr>
          <w:spacing w:val="-9"/>
        </w:rPr>
        <w:t xml:space="preserve"> </w:t>
      </w:r>
      <w:r>
        <w:t>be</w:t>
      </w:r>
      <w:r>
        <w:rPr>
          <w:spacing w:val="-6"/>
        </w:rPr>
        <w:t xml:space="preserve"> </w:t>
      </w:r>
      <w:r>
        <w:t>applied in</w:t>
      </w:r>
      <w:r>
        <w:rPr>
          <w:spacing w:val="80"/>
        </w:rPr>
        <w:t xml:space="preserve"> </w:t>
      </w:r>
      <w:r>
        <w:t>schools,</w:t>
      </w:r>
      <w:r>
        <w:rPr>
          <w:spacing w:val="80"/>
        </w:rPr>
        <w:t xml:space="preserve"> </w:t>
      </w:r>
      <w:r>
        <w:t>offices,</w:t>
      </w:r>
      <w:r>
        <w:rPr>
          <w:spacing w:val="80"/>
        </w:rPr>
        <w:t xml:space="preserve"> </w:t>
      </w:r>
      <w:r>
        <w:t>labs,</w:t>
      </w:r>
      <w:r>
        <w:rPr>
          <w:spacing w:val="80"/>
        </w:rPr>
        <w:t xml:space="preserve"> </w:t>
      </w:r>
      <w:r>
        <w:t>and</w:t>
      </w:r>
      <w:r>
        <w:rPr>
          <w:spacing w:val="80"/>
        </w:rPr>
        <w:t xml:space="preserve"> </w:t>
      </w:r>
      <w:r>
        <w:t>restricted</w:t>
      </w:r>
      <w:r>
        <w:rPr>
          <w:spacing w:val="80"/>
        </w:rPr>
        <w:t xml:space="preserve"> </w:t>
      </w:r>
      <w:r>
        <w:t>areas</w:t>
      </w:r>
      <w:r>
        <w:rPr>
          <w:spacing w:val="80"/>
        </w:rPr>
        <w:t xml:space="preserve"> </w:t>
      </w:r>
      <w:r>
        <w:t>to</w:t>
      </w:r>
      <w:r>
        <w:rPr>
          <w:spacing w:val="80"/>
        </w:rPr>
        <w:t xml:space="preserve"> </w:t>
      </w:r>
      <w:r>
        <w:t>enhance</w:t>
      </w:r>
      <w:r>
        <w:rPr>
          <w:spacing w:val="80"/>
        </w:rPr>
        <w:t xml:space="preserve"> </w:t>
      </w:r>
      <w:r>
        <w:t>security</w:t>
      </w:r>
      <w:r>
        <w:rPr>
          <w:spacing w:val="80"/>
        </w:rPr>
        <w:t xml:space="preserve"> </w:t>
      </w:r>
      <w:r>
        <w:t>and</w:t>
      </w:r>
      <w:r>
        <w:rPr>
          <w:spacing w:val="80"/>
        </w:rPr>
        <w:t xml:space="preserve"> </w:t>
      </w:r>
      <w:r>
        <w:t>streamline</w:t>
      </w:r>
      <w:r>
        <w:rPr>
          <w:spacing w:val="80"/>
        </w:rPr>
        <w:t xml:space="preserve"> </w:t>
      </w:r>
      <w:r>
        <w:t>entry management.</w:t>
      </w:r>
    </w:p>
    <w:p w14:paraId="7FCD0F6A">
      <w:pPr>
        <w:pStyle w:val="9"/>
        <w:spacing w:after="0" w:line="360" w:lineRule="auto"/>
        <w:jc w:val="left"/>
        <w:sectPr>
          <w:headerReference r:id="rId5" w:type="default"/>
          <w:pgSz w:w="11910" w:h="16840"/>
          <w:pgMar w:top="1340" w:right="1133" w:bottom="280" w:left="1417" w:header="0" w:footer="0" w:gutter="0"/>
          <w:cols w:space="720" w:num="1"/>
        </w:sectPr>
      </w:pPr>
    </w:p>
    <w:p w14:paraId="3CEC6DC3">
      <w:pPr>
        <w:pStyle w:val="9"/>
        <w:spacing w:before="4"/>
        <w:rPr>
          <w:sz w:val="2"/>
        </w:rPr>
      </w:pPr>
    </w:p>
    <w:tbl>
      <w:tblPr>
        <w:tblStyle w:val="8"/>
        <w:tblW w:w="0" w:type="auto"/>
        <w:tblInd w:w="3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99"/>
        <w:gridCol w:w="5282"/>
        <w:gridCol w:w="1777"/>
      </w:tblGrid>
      <w:tr w14:paraId="10C690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1599" w:type="dxa"/>
          </w:tcPr>
          <w:p w14:paraId="404FE386">
            <w:pPr>
              <w:pStyle w:val="13"/>
              <w:spacing w:before="60" w:line="240" w:lineRule="auto"/>
              <w:ind w:left="20"/>
              <w:jc w:val="center"/>
              <w:rPr>
                <w:b/>
                <w:sz w:val="28"/>
              </w:rPr>
            </w:pPr>
            <w:r>
              <w:rPr>
                <w:b/>
                <w:spacing w:val="-2"/>
                <w:sz w:val="28"/>
              </w:rPr>
              <w:t>Chapter</w:t>
            </w:r>
            <w:r>
              <w:rPr>
                <w:b/>
                <w:spacing w:val="-9"/>
                <w:sz w:val="28"/>
              </w:rPr>
              <w:t xml:space="preserve"> </w:t>
            </w:r>
            <w:r>
              <w:rPr>
                <w:b/>
                <w:spacing w:val="-5"/>
                <w:sz w:val="28"/>
              </w:rPr>
              <w:t>No.</w:t>
            </w:r>
          </w:p>
        </w:tc>
        <w:tc>
          <w:tcPr>
            <w:tcW w:w="5282" w:type="dxa"/>
          </w:tcPr>
          <w:p w14:paraId="233B7D70">
            <w:pPr>
              <w:pStyle w:val="13"/>
              <w:spacing w:before="60" w:line="240" w:lineRule="auto"/>
              <w:ind w:left="387"/>
              <w:jc w:val="center"/>
              <w:rPr>
                <w:b/>
                <w:sz w:val="28"/>
              </w:rPr>
            </w:pPr>
            <w:r>
              <w:rPr>
                <w:b/>
                <w:spacing w:val="-2"/>
                <w:sz w:val="28"/>
              </w:rPr>
              <w:t>INDEX</w:t>
            </w:r>
          </w:p>
        </w:tc>
        <w:tc>
          <w:tcPr>
            <w:tcW w:w="1777" w:type="dxa"/>
          </w:tcPr>
          <w:p w14:paraId="09BD711A">
            <w:pPr>
              <w:pStyle w:val="13"/>
              <w:spacing w:before="60" w:line="240" w:lineRule="auto"/>
              <w:ind w:left="114"/>
              <w:rPr>
                <w:b/>
                <w:sz w:val="28"/>
              </w:rPr>
            </w:pPr>
            <w:r>
              <w:rPr>
                <w:b/>
                <w:spacing w:val="-2"/>
                <w:sz w:val="28"/>
              </w:rPr>
              <w:t>PAGE.NO</w:t>
            </w:r>
          </w:p>
        </w:tc>
      </w:tr>
      <w:tr w14:paraId="2DCA6E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1" w:hRule="atLeast"/>
        </w:trPr>
        <w:tc>
          <w:tcPr>
            <w:tcW w:w="1599" w:type="dxa"/>
          </w:tcPr>
          <w:p w14:paraId="413AF715">
            <w:pPr>
              <w:pStyle w:val="13"/>
              <w:spacing w:before="49" w:line="240" w:lineRule="auto"/>
              <w:ind w:left="20" w:right="9"/>
              <w:jc w:val="center"/>
              <w:rPr>
                <w:sz w:val="24"/>
              </w:rPr>
            </w:pPr>
            <w:r>
              <w:rPr>
                <w:spacing w:val="-5"/>
                <w:sz w:val="24"/>
              </w:rPr>
              <w:t>1.</w:t>
            </w:r>
          </w:p>
        </w:tc>
        <w:tc>
          <w:tcPr>
            <w:tcW w:w="5282" w:type="dxa"/>
          </w:tcPr>
          <w:p w14:paraId="322B4D35">
            <w:pPr>
              <w:pStyle w:val="13"/>
              <w:spacing w:before="255" w:line="240" w:lineRule="auto"/>
              <w:ind w:left="110"/>
              <w:rPr>
                <w:b/>
                <w:sz w:val="24"/>
              </w:rPr>
            </w:pPr>
            <w:r>
              <w:rPr>
                <w:b/>
                <w:spacing w:val="-2"/>
                <w:sz w:val="24"/>
              </w:rPr>
              <w:t>INTRODUCTION</w:t>
            </w:r>
          </w:p>
        </w:tc>
        <w:tc>
          <w:tcPr>
            <w:tcW w:w="1777" w:type="dxa"/>
          </w:tcPr>
          <w:p w14:paraId="752932D8">
            <w:pPr>
              <w:pStyle w:val="13"/>
              <w:ind w:left="18" w:right="5"/>
              <w:jc w:val="center"/>
              <w:rPr>
                <w:b/>
                <w:sz w:val="24"/>
              </w:rPr>
            </w:pPr>
            <w:r>
              <w:rPr>
                <w:b/>
                <w:spacing w:val="-10"/>
                <w:sz w:val="24"/>
              </w:rPr>
              <w:t>1</w:t>
            </w:r>
          </w:p>
        </w:tc>
      </w:tr>
      <w:tr w14:paraId="48C0D5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1599" w:type="dxa"/>
          </w:tcPr>
          <w:p w14:paraId="605BB7F5">
            <w:pPr>
              <w:pStyle w:val="13"/>
              <w:spacing w:before="54" w:line="240" w:lineRule="auto"/>
              <w:ind w:left="20" w:right="9"/>
              <w:jc w:val="center"/>
              <w:rPr>
                <w:sz w:val="24"/>
              </w:rPr>
            </w:pPr>
            <w:r>
              <w:rPr>
                <w:spacing w:val="-5"/>
                <w:sz w:val="24"/>
              </w:rPr>
              <w:t>2.</w:t>
            </w:r>
          </w:p>
        </w:tc>
        <w:tc>
          <w:tcPr>
            <w:tcW w:w="5282" w:type="dxa"/>
          </w:tcPr>
          <w:p w14:paraId="3508CB71">
            <w:pPr>
              <w:pStyle w:val="13"/>
              <w:spacing w:before="59" w:line="240" w:lineRule="auto"/>
              <w:ind w:left="110"/>
              <w:rPr>
                <w:b/>
                <w:sz w:val="24"/>
              </w:rPr>
            </w:pPr>
            <w:r>
              <w:rPr>
                <w:b/>
                <w:sz w:val="24"/>
              </w:rPr>
              <w:t>LITERATURE</w:t>
            </w:r>
            <w:r>
              <w:rPr>
                <w:b/>
                <w:spacing w:val="-5"/>
                <w:sz w:val="24"/>
              </w:rPr>
              <w:t xml:space="preserve"> </w:t>
            </w:r>
            <w:r>
              <w:rPr>
                <w:b/>
                <w:spacing w:val="-2"/>
                <w:sz w:val="24"/>
              </w:rPr>
              <w:t>SURVEY</w:t>
            </w:r>
          </w:p>
        </w:tc>
        <w:tc>
          <w:tcPr>
            <w:tcW w:w="1777" w:type="dxa"/>
          </w:tcPr>
          <w:p w14:paraId="2853678C">
            <w:pPr>
              <w:pStyle w:val="13"/>
              <w:ind w:left="18" w:right="5"/>
              <w:jc w:val="center"/>
              <w:rPr>
                <w:b/>
                <w:sz w:val="24"/>
              </w:rPr>
            </w:pPr>
            <w:r>
              <w:rPr>
                <w:b/>
                <w:spacing w:val="-10"/>
                <w:sz w:val="24"/>
              </w:rPr>
              <w:t>2</w:t>
            </w:r>
          </w:p>
        </w:tc>
      </w:tr>
      <w:tr w14:paraId="0E08D4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8" w:hRule="atLeast"/>
        </w:trPr>
        <w:tc>
          <w:tcPr>
            <w:tcW w:w="1599" w:type="dxa"/>
          </w:tcPr>
          <w:p w14:paraId="4C170A60">
            <w:pPr>
              <w:pStyle w:val="13"/>
              <w:spacing w:before="54" w:line="240" w:lineRule="auto"/>
              <w:ind w:left="20" w:right="9"/>
              <w:jc w:val="center"/>
              <w:rPr>
                <w:sz w:val="24"/>
              </w:rPr>
            </w:pPr>
            <w:r>
              <w:rPr>
                <w:spacing w:val="-5"/>
                <w:sz w:val="24"/>
              </w:rPr>
              <w:t>3.</w:t>
            </w:r>
          </w:p>
        </w:tc>
        <w:tc>
          <w:tcPr>
            <w:tcW w:w="5282" w:type="dxa"/>
          </w:tcPr>
          <w:p w14:paraId="74619BAB">
            <w:pPr>
              <w:pStyle w:val="13"/>
              <w:spacing w:before="59" w:line="240" w:lineRule="auto"/>
              <w:ind w:left="110"/>
              <w:rPr>
                <w:b/>
                <w:sz w:val="24"/>
              </w:rPr>
            </w:pPr>
            <w:r>
              <w:rPr>
                <w:b/>
                <w:sz w:val="24"/>
              </w:rPr>
              <w:t xml:space="preserve">PROBLEM </w:t>
            </w:r>
            <w:r>
              <w:rPr>
                <w:b/>
                <w:spacing w:val="-2"/>
                <w:sz w:val="24"/>
              </w:rPr>
              <w:t>STATEMENT</w:t>
            </w:r>
          </w:p>
        </w:tc>
        <w:tc>
          <w:tcPr>
            <w:tcW w:w="1777" w:type="dxa"/>
          </w:tcPr>
          <w:p w14:paraId="1837372C">
            <w:pPr>
              <w:pStyle w:val="13"/>
              <w:ind w:left="18" w:right="5"/>
              <w:jc w:val="center"/>
              <w:rPr>
                <w:b/>
                <w:sz w:val="24"/>
              </w:rPr>
            </w:pPr>
            <w:r>
              <w:rPr>
                <w:b/>
                <w:spacing w:val="-10"/>
                <w:sz w:val="24"/>
              </w:rPr>
              <w:t>4</w:t>
            </w:r>
          </w:p>
        </w:tc>
      </w:tr>
      <w:tr w14:paraId="76752F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1599" w:type="dxa"/>
          </w:tcPr>
          <w:p w14:paraId="1E5520E7">
            <w:pPr>
              <w:pStyle w:val="13"/>
              <w:spacing w:before="49" w:line="240" w:lineRule="auto"/>
              <w:ind w:left="20" w:right="9"/>
              <w:jc w:val="center"/>
              <w:rPr>
                <w:sz w:val="24"/>
              </w:rPr>
            </w:pPr>
            <w:r>
              <w:rPr>
                <w:spacing w:val="-5"/>
                <w:sz w:val="24"/>
              </w:rPr>
              <w:t>4.</w:t>
            </w:r>
          </w:p>
        </w:tc>
        <w:tc>
          <w:tcPr>
            <w:tcW w:w="5282" w:type="dxa"/>
          </w:tcPr>
          <w:p w14:paraId="7C2985AD">
            <w:pPr>
              <w:pStyle w:val="13"/>
              <w:spacing w:before="54" w:line="240" w:lineRule="auto"/>
              <w:ind w:left="110"/>
              <w:rPr>
                <w:b/>
                <w:sz w:val="24"/>
              </w:rPr>
            </w:pPr>
            <w:r>
              <w:rPr>
                <w:b/>
                <w:sz w:val="24"/>
              </w:rPr>
              <w:t>SYSTEM</w:t>
            </w:r>
            <w:r>
              <w:rPr>
                <w:b/>
                <w:spacing w:val="1"/>
                <w:sz w:val="24"/>
              </w:rPr>
              <w:t xml:space="preserve"> </w:t>
            </w:r>
            <w:r>
              <w:rPr>
                <w:b/>
                <w:spacing w:val="-2"/>
                <w:sz w:val="24"/>
              </w:rPr>
              <w:t>REQUIREMENT</w:t>
            </w:r>
          </w:p>
        </w:tc>
        <w:tc>
          <w:tcPr>
            <w:tcW w:w="1777" w:type="dxa"/>
          </w:tcPr>
          <w:p w14:paraId="502803C9">
            <w:pPr>
              <w:pStyle w:val="13"/>
              <w:ind w:left="18" w:right="5"/>
              <w:jc w:val="center"/>
              <w:rPr>
                <w:b/>
                <w:sz w:val="24"/>
              </w:rPr>
            </w:pPr>
            <w:r>
              <w:rPr>
                <w:b/>
                <w:spacing w:val="-10"/>
                <w:sz w:val="24"/>
              </w:rPr>
              <w:t>5</w:t>
            </w:r>
          </w:p>
        </w:tc>
      </w:tr>
      <w:tr w14:paraId="07C632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1599" w:type="dxa"/>
          </w:tcPr>
          <w:p w14:paraId="06374A78">
            <w:pPr>
              <w:pStyle w:val="13"/>
              <w:spacing w:line="240" w:lineRule="auto"/>
              <w:rPr>
                <w:sz w:val="24"/>
              </w:rPr>
            </w:pPr>
          </w:p>
        </w:tc>
        <w:tc>
          <w:tcPr>
            <w:tcW w:w="5282" w:type="dxa"/>
          </w:tcPr>
          <w:p w14:paraId="79A7AE98">
            <w:pPr>
              <w:pStyle w:val="13"/>
              <w:spacing w:before="49" w:line="240" w:lineRule="auto"/>
              <w:ind w:left="110"/>
              <w:rPr>
                <w:sz w:val="24"/>
              </w:rPr>
            </w:pPr>
            <w:r>
              <w:rPr>
                <w:sz w:val="24"/>
              </w:rPr>
              <w:t>a.</w:t>
            </w:r>
            <w:r>
              <w:rPr>
                <w:spacing w:val="35"/>
                <w:sz w:val="24"/>
              </w:rPr>
              <w:t xml:space="preserve">  </w:t>
            </w:r>
            <w:r>
              <w:rPr>
                <w:sz w:val="24"/>
              </w:rPr>
              <w:t>Software</w:t>
            </w:r>
            <w:r>
              <w:rPr>
                <w:spacing w:val="1"/>
                <w:sz w:val="24"/>
              </w:rPr>
              <w:t xml:space="preserve"> </w:t>
            </w:r>
            <w:r>
              <w:rPr>
                <w:spacing w:val="-2"/>
                <w:sz w:val="24"/>
              </w:rPr>
              <w:t>Requirements</w:t>
            </w:r>
          </w:p>
        </w:tc>
        <w:tc>
          <w:tcPr>
            <w:tcW w:w="1777" w:type="dxa"/>
          </w:tcPr>
          <w:p w14:paraId="1D053E57">
            <w:pPr>
              <w:pStyle w:val="13"/>
              <w:spacing w:line="268" w:lineRule="exact"/>
              <w:ind w:left="18" w:right="5"/>
              <w:jc w:val="center"/>
              <w:rPr>
                <w:sz w:val="24"/>
              </w:rPr>
            </w:pPr>
            <w:r>
              <w:rPr>
                <w:spacing w:val="-10"/>
                <w:sz w:val="24"/>
              </w:rPr>
              <w:t>5</w:t>
            </w:r>
          </w:p>
        </w:tc>
      </w:tr>
      <w:tr w14:paraId="50C787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3" w:hRule="atLeast"/>
        </w:trPr>
        <w:tc>
          <w:tcPr>
            <w:tcW w:w="1599" w:type="dxa"/>
          </w:tcPr>
          <w:p w14:paraId="1AFEFD07">
            <w:pPr>
              <w:pStyle w:val="13"/>
              <w:spacing w:line="240" w:lineRule="auto"/>
              <w:rPr>
                <w:sz w:val="24"/>
              </w:rPr>
            </w:pPr>
          </w:p>
        </w:tc>
        <w:tc>
          <w:tcPr>
            <w:tcW w:w="5282" w:type="dxa"/>
          </w:tcPr>
          <w:p w14:paraId="29E768D6">
            <w:pPr>
              <w:pStyle w:val="13"/>
              <w:spacing w:before="54" w:line="240" w:lineRule="auto"/>
              <w:ind w:left="110"/>
              <w:rPr>
                <w:sz w:val="24"/>
              </w:rPr>
            </w:pPr>
            <w:r>
              <w:rPr>
                <w:sz w:val="24"/>
              </w:rPr>
              <w:t>b.</w:t>
            </w:r>
            <w:r>
              <w:rPr>
                <w:spacing w:val="79"/>
                <w:w w:val="150"/>
                <w:sz w:val="24"/>
              </w:rPr>
              <w:t xml:space="preserve"> </w:t>
            </w:r>
            <w:r>
              <w:rPr>
                <w:sz w:val="24"/>
              </w:rPr>
              <w:t>Hardware</w:t>
            </w:r>
            <w:r>
              <w:rPr>
                <w:spacing w:val="1"/>
                <w:sz w:val="24"/>
              </w:rPr>
              <w:t xml:space="preserve"> </w:t>
            </w:r>
            <w:r>
              <w:rPr>
                <w:spacing w:val="-2"/>
                <w:sz w:val="24"/>
              </w:rPr>
              <w:t>requirements</w:t>
            </w:r>
          </w:p>
        </w:tc>
        <w:tc>
          <w:tcPr>
            <w:tcW w:w="1777" w:type="dxa"/>
          </w:tcPr>
          <w:p w14:paraId="1DD44BF3">
            <w:pPr>
              <w:pStyle w:val="13"/>
              <w:spacing w:line="268" w:lineRule="exact"/>
              <w:ind w:left="18" w:right="5"/>
              <w:jc w:val="center"/>
              <w:rPr>
                <w:sz w:val="24"/>
              </w:rPr>
            </w:pPr>
            <w:r>
              <w:rPr>
                <w:spacing w:val="-10"/>
                <w:sz w:val="24"/>
              </w:rPr>
              <w:t>5</w:t>
            </w:r>
          </w:p>
        </w:tc>
      </w:tr>
      <w:tr w14:paraId="649AAE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3" w:hRule="atLeast"/>
        </w:trPr>
        <w:tc>
          <w:tcPr>
            <w:tcW w:w="1599" w:type="dxa"/>
          </w:tcPr>
          <w:p w14:paraId="310EA11F">
            <w:pPr>
              <w:pStyle w:val="13"/>
              <w:spacing w:before="49" w:line="240" w:lineRule="auto"/>
              <w:ind w:left="20" w:right="9"/>
              <w:jc w:val="center"/>
              <w:rPr>
                <w:sz w:val="24"/>
              </w:rPr>
            </w:pPr>
            <w:r>
              <w:rPr>
                <w:spacing w:val="-5"/>
                <w:sz w:val="24"/>
              </w:rPr>
              <w:t>5.</w:t>
            </w:r>
          </w:p>
        </w:tc>
        <w:tc>
          <w:tcPr>
            <w:tcW w:w="5282" w:type="dxa"/>
          </w:tcPr>
          <w:p w14:paraId="63602A76">
            <w:pPr>
              <w:pStyle w:val="13"/>
              <w:spacing w:before="54" w:line="240" w:lineRule="auto"/>
              <w:ind w:left="110"/>
              <w:rPr>
                <w:b/>
                <w:sz w:val="24"/>
              </w:rPr>
            </w:pPr>
            <w:r>
              <w:rPr>
                <w:b/>
                <w:sz w:val="24"/>
              </w:rPr>
              <w:t>SYSTEM</w:t>
            </w:r>
            <w:r>
              <w:rPr>
                <w:b/>
                <w:spacing w:val="-2"/>
                <w:sz w:val="24"/>
              </w:rPr>
              <w:t xml:space="preserve"> DESIGN</w:t>
            </w:r>
          </w:p>
        </w:tc>
        <w:tc>
          <w:tcPr>
            <w:tcW w:w="1777" w:type="dxa"/>
          </w:tcPr>
          <w:p w14:paraId="3398A0D1">
            <w:pPr>
              <w:pStyle w:val="13"/>
              <w:ind w:left="18" w:right="5"/>
              <w:jc w:val="center"/>
              <w:rPr>
                <w:b/>
                <w:sz w:val="24"/>
              </w:rPr>
            </w:pPr>
            <w:r>
              <w:rPr>
                <w:b/>
                <w:spacing w:val="-10"/>
                <w:sz w:val="24"/>
              </w:rPr>
              <w:t>6</w:t>
            </w:r>
          </w:p>
        </w:tc>
      </w:tr>
      <w:tr w14:paraId="05814D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1599" w:type="dxa"/>
          </w:tcPr>
          <w:p w14:paraId="4C4AF8B6">
            <w:pPr>
              <w:pStyle w:val="13"/>
              <w:spacing w:line="240" w:lineRule="auto"/>
              <w:rPr>
                <w:sz w:val="24"/>
              </w:rPr>
            </w:pPr>
          </w:p>
        </w:tc>
        <w:tc>
          <w:tcPr>
            <w:tcW w:w="5282" w:type="dxa"/>
          </w:tcPr>
          <w:p w14:paraId="720C8CC7">
            <w:pPr>
              <w:pStyle w:val="13"/>
              <w:spacing w:before="49" w:line="240" w:lineRule="auto"/>
              <w:ind w:left="110"/>
              <w:rPr>
                <w:sz w:val="24"/>
              </w:rPr>
            </w:pPr>
            <w:r>
              <w:rPr>
                <w:sz w:val="24"/>
              </w:rPr>
              <w:t>a.</w:t>
            </w:r>
            <w:r>
              <w:rPr>
                <w:spacing w:val="31"/>
                <w:sz w:val="24"/>
              </w:rPr>
              <w:t xml:space="preserve">  </w:t>
            </w:r>
            <w:r>
              <w:rPr>
                <w:sz w:val="24"/>
              </w:rPr>
              <w:t>Block</w:t>
            </w:r>
            <w:r>
              <w:rPr>
                <w:spacing w:val="1"/>
                <w:sz w:val="24"/>
              </w:rPr>
              <w:t xml:space="preserve"> </w:t>
            </w:r>
            <w:r>
              <w:rPr>
                <w:sz w:val="24"/>
              </w:rPr>
              <w:t>Diagram/</w:t>
            </w:r>
            <w:r>
              <w:rPr>
                <w:spacing w:val="-3"/>
                <w:sz w:val="24"/>
              </w:rPr>
              <w:t xml:space="preserve"> </w:t>
            </w:r>
            <w:r>
              <w:rPr>
                <w:sz w:val="24"/>
              </w:rPr>
              <w:t>System</w:t>
            </w:r>
            <w:r>
              <w:rPr>
                <w:spacing w:val="1"/>
                <w:sz w:val="24"/>
              </w:rPr>
              <w:t xml:space="preserve"> </w:t>
            </w:r>
            <w:r>
              <w:rPr>
                <w:spacing w:val="-2"/>
                <w:sz w:val="24"/>
              </w:rPr>
              <w:t>Architecture</w:t>
            </w:r>
          </w:p>
        </w:tc>
        <w:tc>
          <w:tcPr>
            <w:tcW w:w="1777" w:type="dxa"/>
          </w:tcPr>
          <w:p w14:paraId="0A88AF15">
            <w:pPr>
              <w:pStyle w:val="13"/>
              <w:spacing w:line="268" w:lineRule="exact"/>
              <w:ind w:left="18" w:right="5"/>
              <w:jc w:val="center"/>
              <w:rPr>
                <w:sz w:val="24"/>
              </w:rPr>
            </w:pPr>
            <w:r>
              <w:rPr>
                <w:spacing w:val="-10"/>
                <w:sz w:val="24"/>
              </w:rPr>
              <w:t>7</w:t>
            </w:r>
          </w:p>
        </w:tc>
      </w:tr>
      <w:tr w14:paraId="712368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1599" w:type="dxa"/>
          </w:tcPr>
          <w:p w14:paraId="0DA9920B">
            <w:pPr>
              <w:pStyle w:val="13"/>
              <w:spacing w:line="240" w:lineRule="auto"/>
              <w:rPr>
                <w:sz w:val="24"/>
              </w:rPr>
            </w:pPr>
          </w:p>
        </w:tc>
        <w:tc>
          <w:tcPr>
            <w:tcW w:w="5282" w:type="dxa"/>
          </w:tcPr>
          <w:p w14:paraId="06904388">
            <w:pPr>
              <w:pStyle w:val="13"/>
              <w:spacing w:before="49" w:line="240" w:lineRule="auto"/>
              <w:ind w:left="110"/>
              <w:rPr>
                <w:sz w:val="24"/>
              </w:rPr>
            </w:pPr>
            <w:r>
              <w:rPr>
                <w:sz w:val="24"/>
              </w:rPr>
              <w:t>b.</w:t>
            </w:r>
            <w:r>
              <w:rPr>
                <w:spacing w:val="34"/>
                <w:sz w:val="24"/>
              </w:rPr>
              <w:t xml:space="preserve">  </w:t>
            </w:r>
            <w:r>
              <w:rPr>
                <w:spacing w:val="-2"/>
                <w:sz w:val="24"/>
              </w:rPr>
              <w:t>Flowchart</w:t>
            </w:r>
          </w:p>
        </w:tc>
        <w:tc>
          <w:tcPr>
            <w:tcW w:w="1777" w:type="dxa"/>
          </w:tcPr>
          <w:p w14:paraId="6A67799C">
            <w:pPr>
              <w:pStyle w:val="13"/>
              <w:spacing w:line="268" w:lineRule="exact"/>
              <w:ind w:left="18" w:right="5"/>
              <w:jc w:val="center"/>
              <w:rPr>
                <w:sz w:val="24"/>
              </w:rPr>
            </w:pPr>
            <w:r>
              <w:rPr>
                <w:spacing w:val="-10"/>
                <w:sz w:val="24"/>
              </w:rPr>
              <w:t>9</w:t>
            </w:r>
          </w:p>
        </w:tc>
      </w:tr>
      <w:tr w14:paraId="50C10A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3" w:hRule="atLeast"/>
        </w:trPr>
        <w:tc>
          <w:tcPr>
            <w:tcW w:w="1599" w:type="dxa"/>
          </w:tcPr>
          <w:p w14:paraId="2139EAF5">
            <w:pPr>
              <w:pStyle w:val="13"/>
              <w:spacing w:line="268" w:lineRule="exact"/>
              <w:ind w:left="20" w:right="9"/>
              <w:jc w:val="center"/>
              <w:rPr>
                <w:sz w:val="24"/>
              </w:rPr>
            </w:pPr>
            <w:r>
              <w:rPr>
                <w:spacing w:val="-5"/>
                <w:sz w:val="24"/>
              </w:rPr>
              <w:t>6.</w:t>
            </w:r>
          </w:p>
        </w:tc>
        <w:tc>
          <w:tcPr>
            <w:tcW w:w="5282" w:type="dxa"/>
          </w:tcPr>
          <w:p w14:paraId="3E54DC0C">
            <w:pPr>
              <w:pStyle w:val="13"/>
              <w:spacing w:before="54" w:line="240" w:lineRule="auto"/>
              <w:ind w:left="110"/>
              <w:rPr>
                <w:b/>
                <w:sz w:val="24"/>
              </w:rPr>
            </w:pPr>
            <w:r>
              <w:rPr>
                <w:b/>
                <w:spacing w:val="-2"/>
                <w:sz w:val="24"/>
              </w:rPr>
              <w:t>IMPLEMENTATION</w:t>
            </w:r>
          </w:p>
        </w:tc>
        <w:tc>
          <w:tcPr>
            <w:tcW w:w="1777" w:type="dxa"/>
          </w:tcPr>
          <w:p w14:paraId="1A5E3AE2">
            <w:pPr>
              <w:pStyle w:val="13"/>
              <w:ind w:left="18"/>
              <w:jc w:val="center"/>
              <w:rPr>
                <w:b/>
                <w:sz w:val="24"/>
              </w:rPr>
            </w:pPr>
            <w:r>
              <w:rPr>
                <w:b/>
                <w:spacing w:val="-5"/>
                <w:sz w:val="24"/>
              </w:rPr>
              <w:t>11</w:t>
            </w:r>
          </w:p>
        </w:tc>
      </w:tr>
      <w:tr w14:paraId="67A1E1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8" w:hRule="atLeast"/>
        </w:trPr>
        <w:tc>
          <w:tcPr>
            <w:tcW w:w="1599" w:type="dxa"/>
          </w:tcPr>
          <w:p w14:paraId="4BA2F612">
            <w:pPr>
              <w:pStyle w:val="13"/>
              <w:spacing w:line="268" w:lineRule="exact"/>
              <w:ind w:left="20" w:right="9"/>
              <w:jc w:val="center"/>
              <w:rPr>
                <w:sz w:val="24"/>
              </w:rPr>
            </w:pPr>
            <w:r>
              <w:rPr>
                <w:spacing w:val="-5"/>
                <w:sz w:val="24"/>
              </w:rPr>
              <w:t>7.</w:t>
            </w:r>
          </w:p>
        </w:tc>
        <w:tc>
          <w:tcPr>
            <w:tcW w:w="5282" w:type="dxa"/>
          </w:tcPr>
          <w:p w14:paraId="0F0DEC18">
            <w:pPr>
              <w:pStyle w:val="13"/>
              <w:spacing w:before="54" w:line="240" w:lineRule="auto"/>
              <w:ind w:left="110"/>
              <w:rPr>
                <w:b/>
                <w:sz w:val="24"/>
              </w:rPr>
            </w:pPr>
            <w:r>
              <w:rPr>
                <w:b/>
                <w:sz w:val="24"/>
              </w:rPr>
              <w:t>TESTING</w:t>
            </w:r>
            <w:r>
              <w:rPr>
                <w:b/>
                <w:spacing w:val="-2"/>
                <w:sz w:val="24"/>
              </w:rPr>
              <w:t xml:space="preserve"> </w:t>
            </w:r>
            <w:r>
              <w:rPr>
                <w:b/>
                <w:sz w:val="24"/>
              </w:rPr>
              <w:t>AND</w:t>
            </w:r>
            <w:r>
              <w:rPr>
                <w:b/>
                <w:spacing w:val="-3"/>
                <w:sz w:val="24"/>
              </w:rPr>
              <w:t xml:space="preserve"> </w:t>
            </w:r>
            <w:r>
              <w:rPr>
                <w:b/>
                <w:sz w:val="24"/>
              </w:rPr>
              <w:t>RESULT</w:t>
            </w:r>
            <w:r>
              <w:rPr>
                <w:b/>
                <w:spacing w:val="-3"/>
                <w:sz w:val="24"/>
              </w:rPr>
              <w:t xml:space="preserve"> </w:t>
            </w:r>
            <w:r>
              <w:rPr>
                <w:b/>
                <w:spacing w:val="-2"/>
                <w:sz w:val="24"/>
              </w:rPr>
              <w:t>ANALYSIS</w:t>
            </w:r>
          </w:p>
        </w:tc>
        <w:tc>
          <w:tcPr>
            <w:tcW w:w="1777" w:type="dxa"/>
          </w:tcPr>
          <w:p w14:paraId="5B539B7A">
            <w:pPr>
              <w:pStyle w:val="13"/>
              <w:ind w:left="18"/>
              <w:jc w:val="center"/>
              <w:rPr>
                <w:b/>
                <w:sz w:val="24"/>
              </w:rPr>
            </w:pPr>
            <w:r>
              <w:rPr>
                <w:b/>
                <w:spacing w:val="-5"/>
                <w:sz w:val="24"/>
              </w:rPr>
              <w:t>13</w:t>
            </w:r>
          </w:p>
        </w:tc>
      </w:tr>
      <w:tr w14:paraId="5A8B22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3" w:hRule="atLeast"/>
        </w:trPr>
        <w:tc>
          <w:tcPr>
            <w:tcW w:w="1599" w:type="dxa"/>
          </w:tcPr>
          <w:p w14:paraId="67E12E23">
            <w:pPr>
              <w:pStyle w:val="13"/>
              <w:spacing w:before="54" w:line="240" w:lineRule="auto"/>
              <w:ind w:left="20" w:right="9"/>
              <w:jc w:val="center"/>
              <w:rPr>
                <w:sz w:val="24"/>
              </w:rPr>
            </w:pPr>
            <w:r>
              <w:rPr>
                <w:spacing w:val="-5"/>
                <w:sz w:val="24"/>
              </w:rPr>
              <w:t>8.</w:t>
            </w:r>
          </w:p>
        </w:tc>
        <w:tc>
          <w:tcPr>
            <w:tcW w:w="5282" w:type="dxa"/>
          </w:tcPr>
          <w:p w14:paraId="5B61C7E5">
            <w:pPr>
              <w:pStyle w:val="13"/>
              <w:spacing w:before="59" w:line="240" w:lineRule="auto"/>
              <w:ind w:left="110"/>
              <w:rPr>
                <w:b/>
                <w:sz w:val="24"/>
              </w:rPr>
            </w:pPr>
            <w:r>
              <w:rPr>
                <w:b/>
                <w:spacing w:val="-2"/>
                <w:sz w:val="24"/>
              </w:rPr>
              <w:t>CONCLUSION</w:t>
            </w:r>
          </w:p>
        </w:tc>
        <w:tc>
          <w:tcPr>
            <w:tcW w:w="1777" w:type="dxa"/>
          </w:tcPr>
          <w:p w14:paraId="19099DFF">
            <w:pPr>
              <w:pStyle w:val="13"/>
              <w:ind w:left="18"/>
              <w:jc w:val="center"/>
              <w:rPr>
                <w:b/>
                <w:sz w:val="24"/>
              </w:rPr>
            </w:pPr>
            <w:r>
              <w:rPr>
                <w:b/>
                <w:spacing w:val="-5"/>
                <w:sz w:val="24"/>
              </w:rPr>
              <w:t>15</w:t>
            </w:r>
          </w:p>
        </w:tc>
      </w:tr>
      <w:tr w14:paraId="6BB99B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3" w:hRule="atLeast"/>
        </w:trPr>
        <w:tc>
          <w:tcPr>
            <w:tcW w:w="1599" w:type="dxa"/>
          </w:tcPr>
          <w:p w14:paraId="1D3E1CEE">
            <w:pPr>
              <w:pStyle w:val="13"/>
              <w:spacing w:before="49" w:line="240" w:lineRule="auto"/>
              <w:ind w:left="20" w:right="9"/>
              <w:jc w:val="center"/>
              <w:rPr>
                <w:sz w:val="24"/>
              </w:rPr>
            </w:pPr>
            <w:r>
              <w:rPr>
                <w:spacing w:val="-5"/>
                <w:sz w:val="24"/>
              </w:rPr>
              <w:t>9.</w:t>
            </w:r>
          </w:p>
        </w:tc>
        <w:tc>
          <w:tcPr>
            <w:tcW w:w="5282" w:type="dxa"/>
          </w:tcPr>
          <w:p w14:paraId="6968B7E6">
            <w:pPr>
              <w:pStyle w:val="13"/>
              <w:spacing w:before="54" w:line="240" w:lineRule="auto"/>
              <w:ind w:left="110"/>
              <w:rPr>
                <w:b/>
                <w:sz w:val="24"/>
              </w:rPr>
            </w:pPr>
            <w:r>
              <w:rPr>
                <w:b/>
                <w:spacing w:val="-2"/>
                <w:sz w:val="24"/>
              </w:rPr>
              <w:t>REFERENCES</w:t>
            </w:r>
          </w:p>
        </w:tc>
        <w:tc>
          <w:tcPr>
            <w:tcW w:w="1777" w:type="dxa"/>
          </w:tcPr>
          <w:p w14:paraId="6DD0BBB7">
            <w:pPr>
              <w:pStyle w:val="13"/>
              <w:ind w:left="18"/>
              <w:jc w:val="center"/>
              <w:rPr>
                <w:b/>
                <w:sz w:val="24"/>
              </w:rPr>
            </w:pPr>
            <w:r>
              <w:rPr>
                <w:b/>
                <w:spacing w:val="-5"/>
                <w:sz w:val="24"/>
              </w:rPr>
              <w:t>16</w:t>
            </w:r>
          </w:p>
        </w:tc>
      </w:tr>
    </w:tbl>
    <w:p w14:paraId="7212012B">
      <w:pPr>
        <w:pStyle w:val="13"/>
        <w:spacing w:after="0"/>
        <w:jc w:val="center"/>
        <w:rPr>
          <w:b/>
          <w:sz w:val="24"/>
        </w:rPr>
        <w:sectPr>
          <w:headerReference r:id="rId6" w:type="default"/>
          <w:pgSz w:w="11910" w:h="16840"/>
          <w:pgMar w:top="1380" w:right="1133" w:bottom="280" w:left="1417" w:header="0" w:footer="0" w:gutter="0"/>
          <w:cols w:space="720" w:num="1"/>
        </w:sectPr>
      </w:pPr>
    </w:p>
    <w:p w14:paraId="42A292FF">
      <w:pPr>
        <w:spacing w:before="89"/>
        <w:ind w:left="7183" w:right="0" w:firstLine="0"/>
        <w:jc w:val="center"/>
        <w:rPr>
          <w:b/>
          <w:sz w:val="28"/>
        </w:rPr>
      </w:pPr>
      <w:r>
        <w:rPr>
          <w:b/>
          <w:sz w:val="28"/>
        </w:rPr>
        <w:t>CHAPTER</w:t>
      </w:r>
      <w:r>
        <w:rPr>
          <w:b/>
          <w:spacing w:val="-5"/>
          <w:sz w:val="28"/>
        </w:rPr>
        <w:t xml:space="preserve"> </w:t>
      </w:r>
      <w:r>
        <w:rPr>
          <w:b/>
          <w:spacing w:val="-10"/>
          <w:sz w:val="28"/>
        </w:rPr>
        <w:t>1</w:t>
      </w:r>
    </w:p>
    <w:p w14:paraId="51AF2C60">
      <w:pPr>
        <w:pStyle w:val="3"/>
        <w:ind w:left="76"/>
      </w:pPr>
      <w:bookmarkStart w:id="1" w:name="INTRODUCTION"/>
      <w:bookmarkEnd w:id="1"/>
      <w:r>
        <w:rPr>
          <w:spacing w:val="-2"/>
        </w:rPr>
        <w:t>INTRODUCTION</w:t>
      </w:r>
    </w:p>
    <w:p w14:paraId="751A7229">
      <w:pPr>
        <w:pStyle w:val="9"/>
        <w:spacing w:before="178" w:line="360" w:lineRule="auto"/>
        <w:ind w:left="383" w:right="301"/>
        <w:jc w:val="both"/>
      </w:pPr>
      <w:r>
        <w:t>In the modern world, security</w:t>
      </w:r>
      <w:r>
        <w:rPr>
          <w:spacing w:val="-5"/>
        </w:rPr>
        <w:t xml:space="preserve"> </w:t>
      </w:r>
      <w:r>
        <w:t>has become an essential</w:t>
      </w:r>
      <w:r>
        <w:rPr>
          <w:spacing w:val="-2"/>
        </w:rPr>
        <w:t xml:space="preserve"> </w:t>
      </w:r>
      <w:r>
        <w:t xml:space="preserve">requirement in homes, educational institutions, industries, and offices. Traditional lock-and-key mechanisms are no longer </w:t>
      </w:r>
      <w:r>
        <w:rPr>
          <w:spacing w:val="-2"/>
        </w:rPr>
        <w:t>sufficient,</w:t>
      </w:r>
      <w:r>
        <w:rPr>
          <w:spacing w:val="-8"/>
        </w:rPr>
        <w:t xml:space="preserve"> </w:t>
      </w:r>
      <w:r>
        <w:rPr>
          <w:spacing w:val="-2"/>
        </w:rPr>
        <w:t>as</w:t>
      </w:r>
      <w:r>
        <w:rPr>
          <w:spacing w:val="-13"/>
        </w:rPr>
        <w:t xml:space="preserve"> </w:t>
      </w:r>
      <w:r>
        <w:rPr>
          <w:spacing w:val="-2"/>
        </w:rPr>
        <w:t>they</w:t>
      </w:r>
      <w:r>
        <w:rPr>
          <w:spacing w:val="-13"/>
        </w:rPr>
        <w:t xml:space="preserve"> </w:t>
      </w:r>
      <w:r>
        <w:rPr>
          <w:spacing w:val="-2"/>
        </w:rPr>
        <w:t>can</w:t>
      </w:r>
      <w:r>
        <w:rPr>
          <w:spacing w:val="-4"/>
        </w:rPr>
        <w:t xml:space="preserve"> </w:t>
      </w:r>
      <w:r>
        <w:rPr>
          <w:spacing w:val="-2"/>
        </w:rPr>
        <w:t>be easily</w:t>
      </w:r>
      <w:r>
        <w:rPr>
          <w:spacing w:val="-12"/>
        </w:rPr>
        <w:t xml:space="preserve"> </w:t>
      </w:r>
      <w:r>
        <w:rPr>
          <w:spacing w:val="-2"/>
        </w:rPr>
        <w:t>lost, duplicated, or</w:t>
      </w:r>
      <w:r>
        <w:rPr>
          <w:spacing w:val="-7"/>
        </w:rPr>
        <w:t xml:space="preserve"> </w:t>
      </w:r>
      <w:r>
        <w:rPr>
          <w:spacing w:val="-2"/>
        </w:rPr>
        <w:t>damaged.</w:t>
      </w:r>
      <w:r>
        <w:rPr>
          <w:spacing w:val="-6"/>
        </w:rPr>
        <w:t xml:space="preserve"> </w:t>
      </w:r>
      <w:r>
        <w:rPr>
          <w:spacing w:val="-2"/>
        </w:rPr>
        <w:t>To</w:t>
      </w:r>
      <w:r>
        <w:rPr>
          <w:spacing w:val="-3"/>
        </w:rPr>
        <w:t xml:space="preserve"> </w:t>
      </w:r>
      <w:r>
        <w:rPr>
          <w:spacing w:val="-2"/>
        </w:rPr>
        <w:t xml:space="preserve">overcome these limitations, </w:t>
      </w:r>
      <w:r>
        <w:t>electronic access control systems have gained popularity for providing safe, reliable, and automated entry</w:t>
      </w:r>
      <w:r>
        <w:rPr>
          <w:spacing w:val="-3"/>
        </w:rPr>
        <w:t xml:space="preserve"> </w:t>
      </w:r>
      <w:r>
        <w:t>management.</w:t>
      </w:r>
      <w:r>
        <w:rPr>
          <w:spacing w:val="-5"/>
        </w:rPr>
        <w:t xml:space="preserve"> </w:t>
      </w:r>
      <w:r>
        <w:t>Among these technologies, Radio Frequency</w:t>
      </w:r>
      <w:r>
        <w:rPr>
          <w:spacing w:val="-5"/>
        </w:rPr>
        <w:t xml:space="preserve"> </w:t>
      </w:r>
      <w:r>
        <w:t>Identification (RFID) stands out as a simple yet powerful method used to identify and authenticate individuals without physical contact.</w:t>
      </w:r>
    </w:p>
    <w:p w14:paraId="25AB09F3">
      <w:pPr>
        <w:pStyle w:val="9"/>
        <w:spacing w:before="160" w:line="360" w:lineRule="auto"/>
        <w:ind w:left="383" w:right="294"/>
        <w:jc w:val="both"/>
      </w:pPr>
      <w:r>
        <w:t>RFID</w:t>
      </w:r>
      <w:r>
        <w:rPr>
          <w:spacing w:val="-15"/>
        </w:rPr>
        <w:t xml:space="preserve"> </w:t>
      </w:r>
      <w:r>
        <w:t>uses</w:t>
      </w:r>
      <w:r>
        <w:rPr>
          <w:spacing w:val="-15"/>
        </w:rPr>
        <w:t xml:space="preserve"> </w:t>
      </w:r>
      <w:r>
        <w:t>radio</w:t>
      </w:r>
      <w:r>
        <w:rPr>
          <w:spacing w:val="-15"/>
        </w:rPr>
        <w:t xml:space="preserve"> </w:t>
      </w:r>
      <w:r>
        <w:t>waves</w:t>
      </w:r>
      <w:r>
        <w:rPr>
          <w:spacing w:val="-15"/>
        </w:rPr>
        <w:t xml:space="preserve"> </w:t>
      </w:r>
      <w:r>
        <w:t>to</w:t>
      </w:r>
      <w:r>
        <w:rPr>
          <w:spacing w:val="-15"/>
        </w:rPr>
        <w:t xml:space="preserve"> </w:t>
      </w:r>
      <w:r>
        <w:t>read</w:t>
      </w:r>
      <w:r>
        <w:rPr>
          <w:spacing w:val="-15"/>
        </w:rPr>
        <w:t xml:space="preserve"> </w:t>
      </w:r>
      <w:r>
        <w:t>information</w:t>
      </w:r>
      <w:r>
        <w:rPr>
          <w:spacing w:val="-15"/>
        </w:rPr>
        <w:t xml:space="preserve"> </w:t>
      </w:r>
      <w:r>
        <w:t>stored</w:t>
      </w:r>
      <w:r>
        <w:rPr>
          <w:spacing w:val="-15"/>
        </w:rPr>
        <w:t xml:space="preserve"> </w:t>
      </w:r>
      <w:r>
        <w:t>in</w:t>
      </w:r>
      <w:r>
        <w:rPr>
          <w:spacing w:val="-15"/>
        </w:rPr>
        <w:t xml:space="preserve"> </w:t>
      </w:r>
      <w:r>
        <w:t>a</w:t>
      </w:r>
      <w:r>
        <w:rPr>
          <w:spacing w:val="-15"/>
        </w:rPr>
        <w:t xml:space="preserve"> </w:t>
      </w:r>
      <w:r>
        <w:t>tag,</w:t>
      </w:r>
      <w:r>
        <w:rPr>
          <w:spacing w:val="-15"/>
        </w:rPr>
        <w:t xml:space="preserve"> </w:t>
      </w:r>
      <w:r>
        <w:t>making</w:t>
      </w:r>
      <w:r>
        <w:rPr>
          <w:spacing w:val="-15"/>
        </w:rPr>
        <w:t xml:space="preserve"> </w:t>
      </w:r>
      <w:r>
        <w:t>the</w:t>
      </w:r>
      <w:r>
        <w:rPr>
          <w:spacing w:val="-15"/>
        </w:rPr>
        <w:t xml:space="preserve"> </w:t>
      </w:r>
      <w:r>
        <w:t>identification</w:t>
      </w:r>
      <w:r>
        <w:rPr>
          <w:spacing w:val="-15"/>
        </w:rPr>
        <w:t xml:space="preserve"> </w:t>
      </w:r>
      <w:r>
        <w:t>process fast, secure,</w:t>
      </w:r>
      <w:r>
        <w:rPr>
          <w:spacing w:val="-3"/>
        </w:rPr>
        <w:t xml:space="preserve"> </w:t>
      </w:r>
      <w:r>
        <w:t>and</w:t>
      </w:r>
      <w:r>
        <w:rPr>
          <w:spacing w:val="-1"/>
        </w:rPr>
        <w:t xml:space="preserve"> </w:t>
      </w:r>
      <w:r>
        <w:t>convenient.</w:t>
      </w:r>
      <w:r>
        <w:rPr>
          <w:spacing w:val="-7"/>
        </w:rPr>
        <w:t xml:space="preserve"> </w:t>
      </w:r>
      <w:r>
        <w:t>When</w:t>
      </w:r>
      <w:r>
        <w:rPr>
          <w:spacing w:val="-1"/>
        </w:rPr>
        <w:t xml:space="preserve"> </w:t>
      </w:r>
      <w:r>
        <w:t>integrated</w:t>
      </w:r>
      <w:r>
        <w:rPr>
          <w:spacing w:val="-5"/>
        </w:rPr>
        <w:t xml:space="preserve"> </w:t>
      </w:r>
      <w:r>
        <w:t>with</w:t>
      </w:r>
      <w:r>
        <w:rPr>
          <w:spacing w:val="-1"/>
        </w:rPr>
        <w:t xml:space="preserve"> </w:t>
      </w:r>
      <w:r>
        <w:t>microcontrollers</w:t>
      </w:r>
      <w:r>
        <w:rPr>
          <w:spacing w:val="-1"/>
        </w:rPr>
        <w:t xml:space="preserve"> </w:t>
      </w:r>
      <w:r>
        <w:t>like</w:t>
      </w:r>
      <w:r>
        <w:rPr>
          <w:spacing w:val="-2"/>
        </w:rPr>
        <w:t xml:space="preserve"> </w:t>
      </w:r>
      <w:r>
        <w:t>the</w:t>
      </w:r>
      <w:r>
        <w:rPr>
          <w:spacing w:val="-15"/>
        </w:rPr>
        <w:t xml:space="preserve"> </w:t>
      </w:r>
      <w:r>
        <w:t>Arduino Uno, the</w:t>
      </w:r>
      <w:r>
        <w:rPr>
          <w:spacing w:val="-15"/>
        </w:rPr>
        <w:t xml:space="preserve"> </w:t>
      </w:r>
      <w:r>
        <w:t>system</w:t>
      </w:r>
      <w:r>
        <w:rPr>
          <w:spacing w:val="-15"/>
        </w:rPr>
        <w:t xml:space="preserve"> </w:t>
      </w:r>
      <w:r>
        <w:t>becomes</w:t>
      </w:r>
      <w:r>
        <w:rPr>
          <w:spacing w:val="-15"/>
        </w:rPr>
        <w:t xml:space="preserve"> </w:t>
      </w:r>
      <w:r>
        <w:t>affordable</w:t>
      </w:r>
      <w:r>
        <w:rPr>
          <w:spacing w:val="-7"/>
        </w:rPr>
        <w:t xml:space="preserve"> </w:t>
      </w:r>
      <w:r>
        <w:t>and</w:t>
      </w:r>
      <w:r>
        <w:rPr>
          <w:spacing w:val="-13"/>
        </w:rPr>
        <w:t xml:space="preserve"> </w:t>
      </w:r>
      <w:r>
        <w:t>easy</w:t>
      </w:r>
      <w:r>
        <w:rPr>
          <w:spacing w:val="-15"/>
        </w:rPr>
        <w:t xml:space="preserve"> </w:t>
      </w:r>
      <w:r>
        <w:t>to</w:t>
      </w:r>
      <w:r>
        <w:rPr>
          <w:spacing w:val="-3"/>
        </w:rPr>
        <w:t xml:space="preserve"> </w:t>
      </w:r>
      <w:r>
        <w:t>implement</w:t>
      </w:r>
      <w:r>
        <w:rPr>
          <w:spacing w:val="-6"/>
        </w:rPr>
        <w:t xml:space="preserve"> </w:t>
      </w:r>
      <w:r>
        <w:t>for</w:t>
      </w:r>
      <w:r>
        <w:rPr>
          <w:spacing w:val="-6"/>
        </w:rPr>
        <w:t xml:space="preserve"> </w:t>
      </w:r>
      <w:r>
        <w:t>a</w:t>
      </w:r>
      <w:r>
        <w:rPr>
          <w:spacing w:val="-13"/>
        </w:rPr>
        <w:t xml:space="preserve"> </w:t>
      </w:r>
      <w:r>
        <w:t>wide</w:t>
      </w:r>
      <w:r>
        <w:rPr>
          <w:spacing w:val="-13"/>
        </w:rPr>
        <w:t xml:space="preserve"> </w:t>
      </w:r>
      <w:r>
        <w:t>range</w:t>
      </w:r>
      <w:r>
        <w:rPr>
          <w:spacing w:val="-8"/>
        </w:rPr>
        <w:t xml:space="preserve"> </w:t>
      </w:r>
      <w:r>
        <w:t>of</w:t>
      </w:r>
      <w:r>
        <w:rPr>
          <w:spacing w:val="-15"/>
        </w:rPr>
        <w:t xml:space="preserve"> </w:t>
      </w:r>
      <w:r>
        <w:t>applications.</w:t>
      </w:r>
      <w:r>
        <w:rPr>
          <w:spacing w:val="-8"/>
        </w:rPr>
        <w:t xml:space="preserve"> </w:t>
      </w:r>
      <w:r>
        <w:t>The RFID module reads the unique ID from an RFID card or tag, and the Arduino processes this data to determine whether access should be granted or denied. This automated verification helps reduce manual checking, prevents unauthorized entry, and ensures accurate logging of who enters a restricted space.</w:t>
      </w:r>
    </w:p>
    <w:p w14:paraId="267F44C3">
      <w:pPr>
        <w:pStyle w:val="9"/>
        <w:spacing w:before="166" w:line="360" w:lineRule="auto"/>
        <w:ind w:left="383" w:right="288"/>
        <w:jc w:val="both"/>
      </w:pPr>
      <w:r>
        <w:t>The</w:t>
      </w:r>
      <w:r>
        <w:rPr>
          <w:spacing w:val="-11"/>
        </w:rPr>
        <w:t xml:space="preserve"> </w:t>
      </w:r>
      <w:r>
        <w:t>core</w:t>
      </w:r>
      <w:r>
        <w:rPr>
          <w:spacing w:val="-12"/>
        </w:rPr>
        <w:t xml:space="preserve"> </w:t>
      </w:r>
      <w:r>
        <w:t>idea</w:t>
      </w:r>
      <w:r>
        <w:rPr>
          <w:spacing w:val="-7"/>
        </w:rPr>
        <w:t xml:space="preserve"> </w:t>
      </w:r>
      <w:r>
        <w:t>of</w:t>
      </w:r>
      <w:r>
        <w:rPr>
          <w:spacing w:val="-15"/>
        </w:rPr>
        <w:t xml:space="preserve"> </w:t>
      </w:r>
      <w:r>
        <w:t>this</w:t>
      </w:r>
      <w:r>
        <w:rPr>
          <w:spacing w:val="-14"/>
        </w:rPr>
        <w:t xml:space="preserve"> </w:t>
      </w:r>
      <w:r>
        <w:t>project</w:t>
      </w:r>
      <w:r>
        <w:rPr>
          <w:spacing w:val="-1"/>
        </w:rPr>
        <w:t xml:space="preserve"> </w:t>
      </w:r>
      <w:r>
        <w:t>is</w:t>
      </w:r>
      <w:r>
        <w:rPr>
          <w:spacing w:val="-14"/>
        </w:rPr>
        <w:t xml:space="preserve"> </w:t>
      </w:r>
      <w:r>
        <w:t>to</w:t>
      </w:r>
      <w:r>
        <w:rPr>
          <w:spacing w:val="-7"/>
        </w:rPr>
        <w:t xml:space="preserve"> </w:t>
      </w:r>
      <w:r>
        <w:t>design</w:t>
      </w:r>
      <w:r>
        <w:rPr>
          <w:spacing w:val="-11"/>
        </w:rPr>
        <w:t xml:space="preserve"> </w:t>
      </w:r>
      <w:r>
        <w:t>a</w:t>
      </w:r>
      <w:r>
        <w:rPr>
          <w:spacing w:val="-13"/>
        </w:rPr>
        <w:t xml:space="preserve"> </w:t>
      </w:r>
      <w:r>
        <w:t>cost-effective</w:t>
      </w:r>
      <w:r>
        <w:rPr>
          <w:spacing w:val="-7"/>
        </w:rPr>
        <w:t xml:space="preserve"> </w:t>
      </w:r>
      <w:r>
        <w:t>and</w:t>
      </w:r>
      <w:r>
        <w:rPr>
          <w:spacing w:val="-7"/>
        </w:rPr>
        <w:t xml:space="preserve"> </w:t>
      </w:r>
      <w:r>
        <w:t>efficient</w:t>
      </w:r>
      <w:r>
        <w:rPr>
          <w:spacing w:val="-1"/>
        </w:rPr>
        <w:t xml:space="preserve"> </w:t>
      </w:r>
      <w:r>
        <w:t>access</w:t>
      </w:r>
      <w:r>
        <w:rPr>
          <w:spacing w:val="-13"/>
        </w:rPr>
        <w:t xml:space="preserve"> </w:t>
      </w:r>
      <w:r>
        <w:t>control</w:t>
      </w:r>
      <w:r>
        <w:rPr>
          <w:spacing w:val="-15"/>
        </w:rPr>
        <w:t xml:space="preserve"> </w:t>
      </w:r>
      <w:r>
        <w:t>system using</w:t>
      </w:r>
      <w:r>
        <w:rPr>
          <w:spacing w:val="-6"/>
        </w:rPr>
        <w:t xml:space="preserve"> </w:t>
      </w:r>
      <w:r>
        <w:t>RFID</w:t>
      </w:r>
      <w:r>
        <w:rPr>
          <w:spacing w:val="-2"/>
        </w:rPr>
        <w:t xml:space="preserve"> </w:t>
      </w:r>
      <w:r>
        <w:t>technology.</w:t>
      </w:r>
      <w:r>
        <w:rPr>
          <w:spacing w:val="-3"/>
        </w:rPr>
        <w:t xml:space="preserve"> </w:t>
      </w:r>
      <w:r>
        <w:t>When</w:t>
      </w:r>
      <w:r>
        <w:rPr>
          <w:spacing w:val="-6"/>
        </w:rPr>
        <w:t xml:space="preserve"> </w:t>
      </w:r>
      <w:r>
        <w:t>a</w:t>
      </w:r>
      <w:r>
        <w:rPr>
          <w:spacing w:val="-3"/>
        </w:rPr>
        <w:t xml:space="preserve"> </w:t>
      </w:r>
      <w:r>
        <w:t>user shows</w:t>
      </w:r>
      <w:r>
        <w:rPr>
          <w:spacing w:val="-4"/>
        </w:rPr>
        <w:t xml:space="preserve"> </w:t>
      </w:r>
      <w:r>
        <w:t>a</w:t>
      </w:r>
      <w:r>
        <w:rPr>
          <w:spacing w:val="-3"/>
        </w:rPr>
        <w:t xml:space="preserve"> </w:t>
      </w:r>
      <w:r>
        <w:t>valid</w:t>
      </w:r>
      <w:r>
        <w:rPr>
          <w:spacing w:val="-1"/>
        </w:rPr>
        <w:t xml:space="preserve"> </w:t>
      </w:r>
      <w:r>
        <w:t>RFID</w:t>
      </w:r>
      <w:r>
        <w:rPr>
          <w:spacing w:val="-6"/>
        </w:rPr>
        <w:t xml:space="preserve"> </w:t>
      </w:r>
      <w:r>
        <w:t>tag,</w:t>
      </w:r>
      <w:r>
        <w:rPr>
          <w:spacing w:val="-7"/>
        </w:rPr>
        <w:t xml:space="preserve"> </w:t>
      </w:r>
      <w:r>
        <w:t>the</w:t>
      </w:r>
      <w:r>
        <w:rPr>
          <w:spacing w:val="-3"/>
        </w:rPr>
        <w:t xml:space="preserve"> </w:t>
      </w:r>
      <w:r>
        <w:t>system</w:t>
      </w:r>
      <w:r>
        <w:rPr>
          <w:spacing w:val="-9"/>
        </w:rPr>
        <w:t xml:space="preserve"> </w:t>
      </w:r>
      <w:r>
        <w:t>unlocks</w:t>
      </w:r>
      <w:r>
        <w:rPr>
          <w:spacing w:val="-3"/>
        </w:rPr>
        <w:t xml:space="preserve"> </w:t>
      </w:r>
      <w:r>
        <w:t>the</w:t>
      </w:r>
      <w:r>
        <w:rPr>
          <w:spacing w:val="-3"/>
        </w:rPr>
        <w:t xml:space="preserve"> </w:t>
      </w:r>
      <w:r>
        <w:t>door or activates a mechanism, while invalid tags trigger a denial response. This ensures only authorized</w:t>
      </w:r>
      <w:r>
        <w:rPr>
          <w:spacing w:val="-3"/>
        </w:rPr>
        <w:t xml:space="preserve"> </w:t>
      </w:r>
      <w:r>
        <w:t>individuals</w:t>
      </w:r>
      <w:r>
        <w:rPr>
          <w:spacing w:val="-14"/>
        </w:rPr>
        <w:t xml:space="preserve"> </w:t>
      </w:r>
      <w:r>
        <w:t>gain</w:t>
      </w:r>
      <w:r>
        <w:rPr>
          <w:spacing w:val="-12"/>
        </w:rPr>
        <w:t xml:space="preserve"> </w:t>
      </w:r>
      <w:r>
        <w:t>access</w:t>
      </w:r>
      <w:r>
        <w:rPr>
          <w:spacing w:val="-14"/>
        </w:rPr>
        <w:t xml:space="preserve"> </w:t>
      </w:r>
      <w:r>
        <w:t>to</w:t>
      </w:r>
      <w:r>
        <w:rPr>
          <w:spacing w:val="-4"/>
        </w:rPr>
        <w:t xml:space="preserve"> </w:t>
      </w:r>
      <w:r>
        <w:t>sensitive</w:t>
      </w:r>
      <w:r>
        <w:rPr>
          <w:spacing w:val="-9"/>
        </w:rPr>
        <w:t xml:space="preserve"> </w:t>
      </w:r>
      <w:r>
        <w:t>or</w:t>
      </w:r>
      <w:r>
        <w:rPr>
          <w:spacing w:val="-12"/>
        </w:rPr>
        <w:t xml:space="preserve"> </w:t>
      </w:r>
      <w:r>
        <w:t>restricted</w:t>
      </w:r>
      <w:r>
        <w:rPr>
          <w:spacing w:val="-8"/>
        </w:rPr>
        <w:t xml:space="preserve"> </w:t>
      </w:r>
      <w:r>
        <w:t>areas.</w:t>
      </w:r>
      <w:r>
        <w:rPr>
          <w:spacing w:val="-10"/>
        </w:rPr>
        <w:t xml:space="preserve"> </w:t>
      </w:r>
      <w:r>
        <w:t>The</w:t>
      </w:r>
      <w:r>
        <w:rPr>
          <w:spacing w:val="-10"/>
        </w:rPr>
        <w:t xml:space="preserve"> </w:t>
      </w:r>
      <w:r>
        <w:t>project</w:t>
      </w:r>
      <w:r>
        <w:rPr>
          <w:spacing w:val="-3"/>
        </w:rPr>
        <w:t xml:space="preserve"> </w:t>
      </w:r>
      <w:r>
        <w:t xml:space="preserve">demonstrates how electronic security systems can be simple to build and scalable for real-time </w:t>
      </w:r>
      <w:r>
        <w:rPr>
          <w:spacing w:val="-2"/>
        </w:rPr>
        <w:t>applications.</w:t>
      </w:r>
    </w:p>
    <w:p w14:paraId="574BA952">
      <w:pPr>
        <w:pStyle w:val="9"/>
        <w:spacing w:before="162" w:line="360" w:lineRule="auto"/>
        <w:ind w:left="383" w:right="304"/>
        <w:jc w:val="both"/>
      </w:pPr>
      <w:r>
        <w:t>Overall, the RFID-Based Access Control System using Arduino Uno provides a modern approach</w:t>
      </w:r>
      <w:r>
        <w:rPr>
          <w:spacing w:val="-15"/>
        </w:rPr>
        <w:t xml:space="preserve"> </w:t>
      </w:r>
      <w:r>
        <w:t>to</w:t>
      </w:r>
      <w:r>
        <w:rPr>
          <w:spacing w:val="-15"/>
        </w:rPr>
        <w:t xml:space="preserve"> </w:t>
      </w:r>
      <w:r>
        <w:t>security,</w:t>
      </w:r>
      <w:r>
        <w:rPr>
          <w:spacing w:val="-15"/>
        </w:rPr>
        <w:t xml:space="preserve"> </w:t>
      </w:r>
      <w:r>
        <w:t>emphasizing</w:t>
      </w:r>
      <w:r>
        <w:rPr>
          <w:spacing w:val="-15"/>
        </w:rPr>
        <w:t xml:space="preserve"> </w:t>
      </w:r>
      <w:r>
        <w:t>automation,</w:t>
      </w:r>
      <w:r>
        <w:rPr>
          <w:spacing w:val="-12"/>
        </w:rPr>
        <w:t xml:space="preserve"> </w:t>
      </w:r>
      <w:r>
        <w:t>speed,</w:t>
      </w:r>
      <w:r>
        <w:rPr>
          <w:spacing w:val="-13"/>
        </w:rPr>
        <w:t xml:space="preserve"> </w:t>
      </w:r>
      <w:r>
        <w:t>and</w:t>
      </w:r>
      <w:r>
        <w:rPr>
          <w:spacing w:val="-15"/>
        </w:rPr>
        <w:t xml:space="preserve"> </w:t>
      </w:r>
      <w:r>
        <w:t>accuracy.</w:t>
      </w:r>
      <w:r>
        <w:rPr>
          <w:spacing w:val="-3"/>
        </w:rPr>
        <w:t xml:space="preserve"> </w:t>
      </w:r>
      <w:r>
        <w:t>This</w:t>
      </w:r>
      <w:r>
        <w:rPr>
          <w:spacing w:val="-15"/>
        </w:rPr>
        <w:t xml:space="preserve"> </w:t>
      </w:r>
      <w:r>
        <w:t>project</w:t>
      </w:r>
      <w:r>
        <w:rPr>
          <w:spacing w:val="-9"/>
        </w:rPr>
        <w:t xml:space="preserve"> </w:t>
      </w:r>
      <w:r>
        <w:t>highlights the importance of integrating smart technologies for better safety and efficient access management in everyday environments.</w:t>
      </w:r>
    </w:p>
    <w:p w14:paraId="3048C773">
      <w:pPr>
        <w:pStyle w:val="9"/>
        <w:spacing w:after="0" w:line="360" w:lineRule="auto"/>
        <w:jc w:val="both"/>
        <w:sectPr>
          <w:headerReference r:id="rId7" w:type="default"/>
          <w:footerReference r:id="rId8" w:type="default"/>
          <w:pgSz w:w="11910" w:h="16840"/>
          <w:pgMar w:top="1340" w:right="1133" w:bottom="1220" w:left="1417" w:header="1026" w:footer="1027" w:gutter="0"/>
          <w:pgNumType w:start="1"/>
          <w:cols w:space="720" w:num="1"/>
        </w:sectPr>
      </w:pPr>
    </w:p>
    <w:p w14:paraId="50E9E3A8">
      <w:pPr>
        <w:spacing w:before="89"/>
        <w:ind w:left="0" w:right="281" w:firstLine="0"/>
        <w:jc w:val="right"/>
        <w:rPr>
          <w:b/>
          <w:sz w:val="28"/>
        </w:rPr>
      </w:pPr>
      <w:r>
        <w:rPr>
          <w:b/>
          <w:sz w:val="28"/>
        </w:rPr>
        <w:t>CHAPTER</w:t>
      </w:r>
      <w:r>
        <w:rPr>
          <w:b/>
          <w:spacing w:val="-5"/>
          <w:sz w:val="28"/>
        </w:rPr>
        <w:t xml:space="preserve"> </w:t>
      </w:r>
      <w:r>
        <w:rPr>
          <w:b/>
          <w:spacing w:val="-10"/>
          <w:sz w:val="28"/>
        </w:rPr>
        <w:t>2</w:t>
      </w:r>
    </w:p>
    <w:p w14:paraId="02341AFB">
      <w:pPr>
        <w:pStyle w:val="2"/>
      </w:pPr>
      <w:r>
        <w:rPr>
          <w:spacing w:val="-2"/>
        </w:rPr>
        <w:t>LITERATURE</w:t>
      </w:r>
      <w:r>
        <w:rPr>
          <w:spacing w:val="-16"/>
        </w:rPr>
        <w:t xml:space="preserve"> </w:t>
      </w:r>
      <w:r>
        <w:rPr>
          <w:spacing w:val="-2"/>
        </w:rPr>
        <w:t>SURVEY</w:t>
      </w:r>
    </w:p>
    <w:p w14:paraId="4A94360B">
      <w:pPr>
        <w:pStyle w:val="9"/>
        <w:spacing w:before="198" w:line="360" w:lineRule="auto"/>
        <w:ind w:left="383" w:right="294"/>
        <w:jc w:val="both"/>
      </w:pPr>
      <w:r>
        <w:t>Akash</w:t>
      </w:r>
      <w:r>
        <w:rPr>
          <w:spacing w:val="-15"/>
        </w:rPr>
        <w:t xml:space="preserve"> </w:t>
      </w:r>
      <w:r>
        <w:t>et</w:t>
      </w:r>
      <w:r>
        <w:rPr>
          <w:spacing w:val="-15"/>
        </w:rPr>
        <w:t xml:space="preserve"> </w:t>
      </w:r>
      <w:r>
        <w:t>al.[1]</w:t>
      </w:r>
      <w:r>
        <w:rPr>
          <w:spacing w:val="-15"/>
        </w:rPr>
        <w:t xml:space="preserve"> </w:t>
      </w:r>
      <w:r>
        <w:t>proposed</w:t>
      </w:r>
      <w:r>
        <w:rPr>
          <w:spacing w:val="-15"/>
        </w:rPr>
        <w:t xml:space="preserve"> </w:t>
      </w:r>
      <w:r>
        <w:t>a</w:t>
      </w:r>
      <w:r>
        <w:rPr>
          <w:spacing w:val="-15"/>
        </w:rPr>
        <w:t xml:space="preserve"> </w:t>
      </w:r>
      <w:r>
        <w:t>work</w:t>
      </w:r>
      <w:r>
        <w:rPr>
          <w:spacing w:val="-15"/>
        </w:rPr>
        <w:t xml:space="preserve"> </w:t>
      </w:r>
      <w:r>
        <w:t>on</w:t>
      </w:r>
      <w:r>
        <w:rPr>
          <w:spacing w:val="-15"/>
        </w:rPr>
        <w:t xml:space="preserve"> </w:t>
      </w:r>
      <w:r>
        <w:t>“RFID</w:t>
      </w:r>
      <w:r>
        <w:rPr>
          <w:spacing w:val="-15"/>
        </w:rPr>
        <w:t xml:space="preserve"> </w:t>
      </w:r>
      <w:r>
        <w:t>Based</w:t>
      </w:r>
      <w:r>
        <w:rPr>
          <w:spacing w:val="-15"/>
        </w:rPr>
        <w:t xml:space="preserve"> </w:t>
      </w:r>
      <w:r>
        <w:t>Security</w:t>
      </w:r>
      <w:r>
        <w:rPr>
          <w:spacing w:val="-15"/>
        </w:rPr>
        <w:t xml:space="preserve"> </w:t>
      </w:r>
      <w:r>
        <w:t>System</w:t>
      </w:r>
      <w:r>
        <w:rPr>
          <w:spacing w:val="-15"/>
        </w:rPr>
        <w:t xml:space="preserve"> </w:t>
      </w:r>
      <w:r>
        <w:t>Using</w:t>
      </w:r>
      <w:r>
        <w:rPr>
          <w:spacing w:val="-15"/>
        </w:rPr>
        <w:t xml:space="preserve"> </w:t>
      </w:r>
      <w:r>
        <w:t>Arduino</w:t>
      </w:r>
      <w:r>
        <w:rPr>
          <w:spacing w:val="-10"/>
        </w:rPr>
        <w:t xml:space="preserve"> </w:t>
      </w:r>
      <w:r>
        <w:t>Module”. RFID (Radio Frequency</w:t>
      </w:r>
      <w:r>
        <w:rPr>
          <w:spacing w:val="-1"/>
        </w:rPr>
        <w:t xml:space="preserve"> </w:t>
      </w:r>
      <w:r>
        <w:t>Identification) is one of</w:t>
      </w:r>
      <w:r>
        <w:rPr>
          <w:spacing w:val="-3"/>
        </w:rPr>
        <w:t xml:space="preserve"> </w:t>
      </w:r>
      <w:r>
        <w:t>the consistent and speedy techniques for perceive</w:t>
      </w:r>
      <w:r>
        <w:rPr>
          <w:spacing w:val="-15"/>
        </w:rPr>
        <w:t xml:space="preserve"> </w:t>
      </w:r>
      <w:r>
        <w:t>the</w:t>
      </w:r>
      <w:r>
        <w:rPr>
          <w:spacing w:val="-15"/>
        </w:rPr>
        <w:t xml:space="preserve"> </w:t>
      </w:r>
      <w:r>
        <w:t>material</w:t>
      </w:r>
      <w:r>
        <w:rPr>
          <w:spacing w:val="-15"/>
        </w:rPr>
        <w:t xml:space="preserve"> </w:t>
      </w:r>
      <w:r>
        <w:t>dissent.</w:t>
      </w:r>
      <w:r>
        <w:rPr>
          <w:spacing w:val="-13"/>
        </w:rPr>
        <w:t xml:space="preserve"> </w:t>
      </w:r>
      <w:r>
        <w:t>RFID</w:t>
      </w:r>
      <w:r>
        <w:rPr>
          <w:spacing w:val="-13"/>
        </w:rPr>
        <w:t xml:space="preserve"> </w:t>
      </w:r>
      <w:r>
        <w:t>tags</w:t>
      </w:r>
      <w:r>
        <w:rPr>
          <w:spacing w:val="-14"/>
        </w:rPr>
        <w:t xml:space="preserve"> </w:t>
      </w:r>
      <w:r>
        <w:t>were</w:t>
      </w:r>
      <w:r>
        <w:rPr>
          <w:spacing w:val="-13"/>
        </w:rPr>
        <w:t xml:space="preserve"> </w:t>
      </w:r>
      <w:r>
        <w:t>made</w:t>
      </w:r>
      <w:r>
        <w:rPr>
          <w:spacing w:val="-13"/>
        </w:rPr>
        <w:t xml:space="preserve"> </w:t>
      </w:r>
      <w:r>
        <w:t>to</w:t>
      </w:r>
      <w:r>
        <w:rPr>
          <w:spacing w:val="-13"/>
        </w:rPr>
        <w:t xml:space="preserve"> </w:t>
      </w:r>
      <w:r>
        <w:t>eventually</w:t>
      </w:r>
      <w:r>
        <w:rPr>
          <w:spacing w:val="-15"/>
        </w:rPr>
        <w:t xml:space="preserve"> </w:t>
      </w:r>
      <w:r>
        <w:t>replace</w:t>
      </w:r>
      <w:r>
        <w:rPr>
          <w:spacing w:val="-9"/>
        </w:rPr>
        <w:t xml:space="preserve"> </w:t>
      </w:r>
      <w:r>
        <w:t>barcodes</w:t>
      </w:r>
      <w:r>
        <w:rPr>
          <w:spacing w:val="-10"/>
        </w:rPr>
        <w:t xml:space="preserve"> </w:t>
      </w:r>
      <w:r>
        <w:t>initially. They</w:t>
      </w:r>
      <w:r>
        <w:rPr>
          <w:spacing w:val="-15"/>
        </w:rPr>
        <w:t xml:space="preserve"> </w:t>
      </w:r>
      <w:r>
        <w:t>can</w:t>
      </w:r>
      <w:r>
        <w:rPr>
          <w:spacing w:val="-15"/>
        </w:rPr>
        <w:t xml:space="preserve"> </w:t>
      </w:r>
      <w:r>
        <w:t>be</w:t>
      </w:r>
      <w:r>
        <w:rPr>
          <w:spacing w:val="-7"/>
        </w:rPr>
        <w:t xml:space="preserve"> </w:t>
      </w:r>
      <w:r>
        <w:t>read</w:t>
      </w:r>
      <w:r>
        <w:rPr>
          <w:spacing w:val="-7"/>
        </w:rPr>
        <w:t xml:space="preserve"> </w:t>
      </w:r>
      <w:r>
        <w:t>wirelessly</w:t>
      </w:r>
      <w:r>
        <w:rPr>
          <w:spacing w:val="-10"/>
        </w:rPr>
        <w:t xml:space="preserve"> </w:t>
      </w:r>
      <w:r>
        <w:t>and</w:t>
      </w:r>
      <w:r>
        <w:rPr>
          <w:spacing w:val="-7"/>
        </w:rPr>
        <w:t xml:space="preserve"> </w:t>
      </w:r>
      <w:r>
        <w:t>with</w:t>
      </w:r>
      <w:r>
        <w:rPr>
          <w:spacing w:val="-10"/>
        </w:rPr>
        <w:t xml:space="preserve"> </w:t>
      </w:r>
      <w:r>
        <w:t>no</w:t>
      </w:r>
      <w:r>
        <w:rPr>
          <w:spacing w:val="-2"/>
        </w:rPr>
        <w:t xml:space="preserve"> </w:t>
      </w:r>
      <w:r>
        <w:t>line</w:t>
      </w:r>
      <w:r>
        <w:rPr>
          <w:spacing w:val="-8"/>
        </w:rPr>
        <w:t xml:space="preserve"> </w:t>
      </w:r>
      <w:r>
        <w:t>of</w:t>
      </w:r>
      <w:r>
        <w:rPr>
          <w:spacing w:val="-14"/>
        </w:rPr>
        <w:t xml:space="preserve"> </w:t>
      </w:r>
      <w:r>
        <w:t>sight,</w:t>
      </w:r>
      <w:r>
        <w:rPr>
          <w:spacing w:val="-3"/>
        </w:rPr>
        <w:t xml:space="preserve"> </w:t>
      </w:r>
      <w:r>
        <w:t>contain</w:t>
      </w:r>
      <w:r>
        <w:rPr>
          <w:spacing w:val="-6"/>
        </w:rPr>
        <w:t xml:space="preserve"> </w:t>
      </w:r>
      <w:r>
        <w:t>more</w:t>
      </w:r>
      <w:r>
        <w:rPr>
          <w:spacing w:val="-7"/>
        </w:rPr>
        <w:t xml:space="preserve"> </w:t>
      </w:r>
      <w:r>
        <w:t>data</w:t>
      </w:r>
      <w:r>
        <w:rPr>
          <w:spacing w:val="-11"/>
        </w:rPr>
        <w:t xml:space="preserve"> </w:t>
      </w:r>
      <w:r>
        <w:t>than</w:t>
      </w:r>
      <w:r>
        <w:rPr>
          <w:spacing w:val="-10"/>
        </w:rPr>
        <w:t xml:space="preserve"> </w:t>
      </w:r>
      <w:r>
        <w:t>barcodes,</w:t>
      </w:r>
      <w:r>
        <w:rPr>
          <w:spacing w:val="-3"/>
        </w:rPr>
        <w:t xml:space="preserve"> </w:t>
      </w:r>
      <w:r>
        <w:t>and are stronger are its advantages. As the paper describes the recent technology, include the frequency</w:t>
      </w:r>
      <w:r>
        <w:rPr>
          <w:spacing w:val="-15"/>
        </w:rPr>
        <w:t xml:space="preserve"> </w:t>
      </w:r>
      <w:r>
        <w:t>ranges</w:t>
      </w:r>
      <w:r>
        <w:rPr>
          <w:spacing w:val="-5"/>
        </w:rPr>
        <w:t xml:space="preserve"> </w:t>
      </w:r>
      <w:r>
        <w:t>used and standards</w:t>
      </w:r>
      <w:r>
        <w:rPr>
          <w:spacing w:val="-5"/>
        </w:rPr>
        <w:t xml:space="preserve"> </w:t>
      </w:r>
      <w:r>
        <w:t>required. It is</w:t>
      </w:r>
      <w:r>
        <w:rPr>
          <w:spacing w:val="-1"/>
        </w:rPr>
        <w:t xml:space="preserve"> </w:t>
      </w:r>
      <w:r>
        <w:t>an</w:t>
      </w:r>
      <w:r>
        <w:rPr>
          <w:spacing w:val="-4"/>
        </w:rPr>
        <w:t xml:space="preserve"> </w:t>
      </w:r>
      <w:r>
        <w:t>open-source electronics</w:t>
      </w:r>
      <w:r>
        <w:rPr>
          <w:spacing w:val="-5"/>
        </w:rPr>
        <w:t xml:space="preserve"> </w:t>
      </w:r>
      <w:r>
        <w:t>prototyping platform based on bendable, easy-to-employ software and hardware. It is proposed for hobbyists’</w:t>
      </w:r>
      <w:r>
        <w:rPr>
          <w:spacing w:val="-6"/>
        </w:rPr>
        <w:t xml:space="preserve"> </w:t>
      </w:r>
      <w:r>
        <w:t>artists, designer &amp; anyone interested in generating various design for things or environmental purpose. This system has achieved an accuracy of 98%</w:t>
      </w:r>
    </w:p>
    <w:p w14:paraId="3EA9C146">
      <w:pPr>
        <w:pStyle w:val="9"/>
        <w:spacing w:before="159" w:line="360" w:lineRule="auto"/>
        <w:ind w:left="383" w:right="292"/>
        <w:jc w:val="both"/>
      </w:pPr>
      <w:r>
        <w:t>Shubham</w:t>
      </w:r>
      <w:r>
        <w:rPr>
          <w:spacing w:val="-6"/>
        </w:rPr>
        <w:t xml:space="preserve"> </w:t>
      </w:r>
      <w:r>
        <w:t>et al. [2] proposed</w:t>
      </w:r>
      <w:r>
        <w:rPr>
          <w:spacing w:val="-6"/>
        </w:rPr>
        <w:t xml:space="preserve"> </w:t>
      </w:r>
      <w:r>
        <w:t>a</w:t>
      </w:r>
      <w:r>
        <w:rPr>
          <w:spacing w:val="-3"/>
        </w:rPr>
        <w:t xml:space="preserve"> </w:t>
      </w:r>
      <w:r>
        <w:t>work</w:t>
      </w:r>
      <w:r>
        <w:rPr>
          <w:spacing w:val="-11"/>
        </w:rPr>
        <w:t xml:space="preserve"> </w:t>
      </w:r>
      <w:r>
        <w:t>on</w:t>
      </w:r>
      <w:r>
        <w:rPr>
          <w:spacing w:val="-2"/>
        </w:rPr>
        <w:t xml:space="preserve"> </w:t>
      </w:r>
      <w:r>
        <w:t>“RFID-Based</w:t>
      </w:r>
      <w:r>
        <w:rPr>
          <w:spacing w:val="-1"/>
        </w:rPr>
        <w:t xml:space="preserve"> </w:t>
      </w:r>
      <w:r>
        <w:t>Digital</w:t>
      </w:r>
      <w:r>
        <w:rPr>
          <w:spacing w:val="-5"/>
        </w:rPr>
        <w:t xml:space="preserve"> </w:t>
      </w:r>
      <w:r>
        <w:t>Door Locking</w:t>
      </w:r>
      <w:r>
        <w:rPr>
          <w:spacing w:val="-5"/>
        </w:rPr>
        <w:t xml:space="preserve"> </w:t>
      </w:r>
      <w:r>
        <w:t>System”. This is an</w:t>
      </w:r>
      <w:r>
        <w:rPr>
          <w:spacing w:val="-2"/>
        </w:rPr>
        <w:t xml:space="preserve"> </w:t>
      </w:r>
      <w:r>
        <w:t>IoT-enabled RFID-based door locking gadget. This door</w:t>
      </w:r>
      <w:r>
        <w:rPr>
          <w:spacing w:val="-2"/>
        </w:rPr>
        <w:t xml:space="preserve"> </w:t>
      </w:r>
      <w:r>
        <w:t>lock system</w:t>
      </w:r>
      <w:r>
        <w:rPr>
          <w:spacing w:val="-7"/>
        </w:rPr>
        <w:t xml:space="preserve"> </w:t>
      </w:r>
      <w:r>
        <w:t>will</w:t>
      </w:r>
      <w:r>
        <w:rPr>
          <w:spacing w:val="-6"/>
        </w:rPr>
        <w:t xml:space="preserve"> </w:t>
      </w:r>
      <w:r>
        <w:t>know how long the door is open</w:t>
      </w:r>
      <w:r>
        <w:rPr>
          <w:spacing w:val="-1"/>
        </w:rPr>
        <w:t xml:space="preserve"> </w:t>
      </w:r>
      <w:r>
        <w:t>and in this door lock system, only those people who register will be able to enter using their card. The system is composed of three major modulesThe RFID module serves as the input of the microcontroller, as the registered card required to open the</w:t>
      </w:r>
      <w:r>
        <w:rPr>
          <w:spacing w:val="-15"/>
        </w:rPr>
        <w:t xml:space="preserve"> </w:t>
      </w:r>
      <w:r>
        <w:t>door</w:t>
      </w:r>
      <w:r>
        <w:rPr>
          <w:spacing w:val="-15"/>
        </w:rPr>
        <w:t xml:space="preserve"> </w:t>
      </w:r>
      <w:r>
        <w:t>must</w:t>
      </w:r>
      <w:r>
        <w:rPr>
          <w:spacing w:val="-8"/>
        </w:rPr>
        <w:t xml:space="preserve"> </w:t>
      </w:r>
      <w:r>
        <w:t>be</w:t>
      </w:r>
      <w:r>
        <w:rPr>
          <w:spacing w:val="-10"/>
        </w:rPr>
        <w:t xml:space="preserve"> </w:t>
      </w:r>
      <w:r>
        <w:t>scanned</w:t>
      </w:r>
      <w:r>
        <w:rPr>
          <w:spacing w:val="-3"/>
        </w:rPr>
        <w:t xml:space="preserve"> </w:t>
      </w:r>
      <w:r>
        <w:t>into</w:t>
      </w:r>
      <w:r>
        <w:rPr>
          <w:spacing w:val="-12"/>
        </w:rPr>
        <w:t xml:space="preserve"> </w:t>
      </w:r>
      <w:r>
        <w:t>the</w:t>
      </w:r>
      <w:r>
        <w:rPr>
          <w:spacing w:val="-13"/>
        </w:rPr>
        <w:t xml:space="preserve"> </w:t>
      </w:r>
      <w:r>
        <w:t>system</w:t>
      </w:r>
      <w:r>
        <w:rPr>
          <w:spacing w:val="-15"/>
        </w:rPr>
        <w:t xml:space="preserve"> </w:t>
      </w:r>
      <w:r>
        <w:t>through</w:t>
      </w:r>
      <w:r>
        <w:rPr>
          <w:spacing w:val="-15"/>
        </w:rPr>
        <w:t xml:space="preserve"> </w:t>
      </w:r>
      <w:r>
        <w:t>the</w:t>
      </w:r>
      <w:r>
        <w:rPr>
          <w:spacing w:val="-5"/>
        </w:rPr>
        <w:t xml:space="preserve"> </w:t>
      </w:r>
      <w:r>
        <w:t>module.</w:t>
      </w:r>
      <w:r>
        <w:rPr>
          <w:spacing w:val="-10"/>
        </w:rPr>
        <w:t xml:space="preserve"> </w:t>
      </w:r>
      <w:r>
        <w:t>The</w:t>
      </w:r>
      <w:r>
        <w:rPr>
          <w:spacing w:val="-10"/>
        </w:rPr>
        <w:t xml:space="preserve"> </w:t>
      </w:r>
      <w:r>
        <w:t>use</w:t>
      </w:r>
      <w:r>
        <w:rPr>
          <w:spacing w:val="-14"/>
        </w:rPr>
        <w:t xml:space="preserve"> </w:t>
      </w:r>
      <w:r>
        <w:t>of</w:t>
      </w:r>
      <w:r>
        <w:rPr>
          <w:spacing w:val="-15"/>
        </w:rPr>
        <w:t xml:space="preserve"> </w:t>
      </w:r>
      <w:r>
        <w:t>the</w:t>
      </w:r>
      <w:r>
        <w:rPr>
          <w:spacing w:val="-13"/>
        </w:rPr>
        <w:t xml:space="preserve"> </w:t>
      </w:r>
      <w:r>
        <w:t>Arduino</w:t>
      </w:r>
      <w:r>
        <w:rPr>
          <w:spacing w:val="-4"/>
        </w:rPr>
        <w:t xml:space="preserve"> </w:t>
      </w:r>
      <w:r>
        <w:t>UNO microcontroller in this project allows design simplicity, therefore, the project can be achieved in a shorter time than other technologies previously employed. This system has achieved an accuracy of 98%</w:t>
      </w:r>
    </w:p>
    <w:p w14:paraId="606BB1D6">
      <w:pPr>
        <w:pStyle w:val="9"/>
        <w:spacing w:before="168" w:line="360" w:lineRule="auto"/>
        <w:ind w:left="383" w:right="292"/>
        <w:jc w:val="both"/>
      </w:pPr>
      <w:r>
        <w:t>Vivek et al. [3] proposed a work</w:t>
      </w:r>
      <w:r>
        <w:rPr>
          <w:spacing w:val="-1"/>
        </w:rPr>
        <w:t xml:space="preserve"> </w:t>
      </w:r>
      <w:r>
        <w:t>on</w:t>
      </w:r>
      <w:r>
        <w:rPr>
          <w:spacing w:val="-1"/>
        </w:rPr>
        <w:t xml:space="preserve"> </w:t>
      </w:r>
      <w:r>
        <w:t>“Rfid Based Access Control</w:t>
      </w:r>
      <w:r>
        <w:rPr>
          <w:spacing w:val="-6"/>
        </w:rPr>
        <w:t xml:space="preserve"> </w:t>
      </w:r>
      <w:r>
        <w:t>System</w:t>
      </w:r>
      <w:r>
        <w:rPr>
          <w:spacing w:val="-6"/>
        </w:rPr>
        <w:t xml:space="preserve"> </w:t>
      </w:r>
      <w:r>
        <w:t>Using Arduino”. Wireless security based applications have rapidly increased due to the dramatic improvement of modern technologies. Many</w:t>
      </w:r>
      <w:r>
        <w:rPr>
          <w:spacing w:val="-9"/>
        </w:rPr>
        <w:t xml:space="preserve"> </w:t>
      </w:r>
      <w:r>
        <w:t>access control</w:t>
      </w:r>
      <w:r>
        <w:rPr>
          <w:spacing w:val="-6"/>
        </w:rPr>
        <w:t xml:space="preserve"> </w:t>
      </w:r>
      <w:r>
        <w:t>systems were designed and/or implemented</w:t>
      </w:r>
      <w:r>
        <w:rPr>
          <w:spacing w:val="-10"/>
        </w:rPr>
        <w:t xml:space="preserve"> </w:t>
      </w:r>
      <w:r>
        <w:t>based</w:t>
      </w:r>
      <w:r>
        <w:rPr>
          <w:spacing w:val="-7"/>
        </w:rPr>
        <w:t xml:space="preserve"> </w:t>
      </w:r>
      <w:r>
        <w:t>on</w:t>
      </w:r>
      <w:r>
        <w:rPr>
          <w:spacing w:val="-12"/>
        </w:rPr>
        <w:t xml:space="preserve"> </w:t>
      </w:r>
      <w:r>
        <w:t>different</w:t>
      </w:r>
      <w:r>
        <w:rPr>
          <w:spacing w:val="-5"/>
        </w:rPr>
        <w:t xml:space="preserve"> </w:t>
      </w:r>
      <w:r>
        <w:t>types</w:t>
      </w:r>
      <w:r>
        <w:rPr>
          <w:spacing w:val="-8"/>
        </w:rPr>
        <w:t xml:space="preserve"> </w:t>
      </w:r>
      <w:r>
        <w:t>of</w:t>
      </w:r>
      <w:r>
        <w:rPr>
          <w:spacing w:val="-15"/>
        </w:rPr>
        <w:t xml:space="preserve"> </w:t>
      </w:r>
      <w:r>
        <w:t>wireless</w:t>
      </w:r>
      <w:r>
        <w:rPr>
          <w:spacing w:val="-8"/>
        </w:rPr>
        <w:t xml:space="preserve"> </w:t>
      </w:r>
      <w:r>
        <w:t>communication</w:t>
      </w:r>
      <w:r>
        <w:rPr>
          <w:spacing w:val="-5"/>
        </w:rPr>
        <w:t xml:space="preserve"> </w:t>
      </w:r>
      <w:r>
        <w:t>technologies</w:t>
      </w:r>
      <w:r>
        <w:rPr>
          <w:spacing w:val="-4"/>
        </w:rPr>
        <w:t xml:space="preserve"> </w:t>
      </w:r>
      <w:r>
        <w:t>by</w:t>
      </w:r>
      <w:r>
        <w:rPr>
          <w:spacing w:val="-15"/>
        </w:rPr>
        <w:t xml:space="preserve"> </w:t>
      </w:r>
      <w:r>
        <w:t>different people. Various door locks such as mechanical locks or electrical locks were designed to attain basic security requirements. a prototype of automatic access control system for use in</w:t>
      </w:r>
      <w:r>
        <w:rPr>
          <w:spacing w:val="-15"/>
        </w:rPr>
        <w:t xml:space="preserve"> </w:t>
      </w:r>
      <w:r>
        <w:t>an</w:t>
      </w:r>
      <w:r>
        <w:rPr>
          <w:spacing w:val="-15"/>
        </w:rPr>
        <w:t xml:space="preserve"> </w:t>
      </w:r>
      <w:r>
        <w:t>environment</w:t>
      </w:r>
      <w:r>
        <w:rPr>
          <w:spacing w:val="-14"/>
        </w:rPr>
        <w:t xml:space="preserve"> </w:t>
      </w:r>
      <w:r>
        <w:t>is</w:t>
      </w:r>
      <w:r>
        <w:rPr>
          <w:spacing w:val="-14"/>
        </w:rPr>
        <w:t xml:space="preserve"> </w:t>
      </w:r>
      <w:r>
        <w:t>presented.</w:t>
      </w:r>
      <w:r>
        <w:rPr>
          <w:spacing w:val="-14"/>
        </w:rPr>
        <w:t xml:space="preserve"> </w:t>
      </w:r>
      <w:r>
        <w:t>The</w:t>
      </w:r>
      <w:r>
        <w:rPr>
          <w:spacing w:val="-13"/>
        </w:rPr>
        <w:t xml:space="preserve"> </w:t>
      </w:r>
      <w:r>
        <w:t>system</w:t>
      </w:r>
      <w:r>
        <w:rPr>
          <w:spacing w:val="-15"/>
        </w:rPr>
        <w:t xml:space="preserve"> </w:t>
      </w:r>
      <w:r>
        <w:t>uses</w:t>
      </w:r>
      <w:r>
        <w:rPr>
          <w:spacing w:val="-15"/>
        </w:rPr>
        <w:t xml:space="preserve"> </w:t>
      </w:r>
      <w:r>
        <w:t>radio</w:t>
      </w:r>
      <w:r>
        <w:rPr>
          <w:spacing w:val="-7"/>
        </w:rPr>
        <w:t xml:space="preserve"> </w:t>
      </w:r>
      <w:r>
        <w:t>frequency</w:t>
      </w:r>
      <w:r>
        <w:rPr>
          <w:spacing w:val="-15"/>
        </w:rPr>
        <w:t xml:space="preserve"> </w:t>
      </w:r>
      <w:r>
        <w:t>identification</w:t>
      </w:r>
      <w:r>
        <w:rPr>
          <w:spacing w:val="-15"/>
        </w:rPr>
        <w:t xml:space="preserve"> </w:t>
      </w:r>
      <w:r>
        <w:t>(RFID)</w:t>
      </w:r>
      <w:r>
        <w:rPr>
          <w:spacing w:val="-11"/>
        </w:rPr>
        <w:t xml:space="preserve"> </w:t>
      </w:r>
      <w:r>
        <w:t>with Arduino technology to differentiate between authorized and unauthorized users. This system has achieved an accuracy of 98%</w:t>
      </w:r>
    </w:p>
    <w:p w14:paraId="084C0442">
      <w:pPr>
        <w:pStyle w:val="9"/>
        <w:spacing w:after="0" w:line="360" w:lineRule="auto"/>
        <w:jc w:val="both"/>
        <w:sectPr>
          <w:pgSz w:w="11910" w:h="16840"/>
          <w:pgMar w:top="1340" w:right="1133" w:bottom="1220" w:left="1417" w:header="1026" w:footer="1027" w:gutter="0"/>
          <w:cols w:space="720" w:num="1"/>
        </w:sectPr>
      </w:pPr>
    </w:p>
    <w:p w14:paraId="45BF1E18">
      <w:pPr>
        <w:pStyle w:val="9"/>
        <w:spacing w:before="83" w:line="360" w:lineRule="auto"/>
        <w:ind w:left="383" w:right="297"/>
        <w:jc w:val="both"/>
      </w:pPr>
      <w:r>
        <w:t>Swathika</w:t>
      </w:r>
      <w:r>
        <w:rPr>
          <w:spacing w:val="-15"/>
        </w:rPr>
        <w:t xml:space="preserve"> </w:t>
      </w:r>
      <w:r>
        <w:t>et</w:t>
      </w:r>
      <w:r>
        <w:rPr>
          <w:spacing w:val="-15"/>
        </w:rPr>
        <w:t xml:space="preserve"> </w:t>
      </w:r>
      <w:r>
        <w:t>al.</w:t>
      </w:r>
      <w:r>
        <w:rPr>
          <w:spacing w:val="-11"/>
        </w:rPr>
        <w:t xml:space="preserve"> </w:t>
      </w:r>
      <w:r>
        <w:t>[4]</w:t>
      </w:r>
      <w:r>
        <w:rPr>
          <w:spacing w:val="-13"/>
        </w:rPr>
        <w:t xml:space="preserve"> </w:t>
      </w:r>
      <w:r>
        <w:t>proposed</w:t>
      </w:r>
      <w:r>
        <w:rPr>
          <w:spacing w:val="-14"/>
        </w:rPr>
        <w:t xml:space="preserve"> </w:t>
      </w:r>
      <w:r>
        <w:t>a</w:t>
      </w:r>
      <w:r>
        <w:rPr>
          <w:spacing w:val="-15"/>
        </w:rPr>
        <w:t xml:space="preserve"> </w:t>
      </w:r>
      <w:r>
        <w:t>work</w:t>
      </w:r>
      <w:r>
        <w:rPr>
          <w:spacing w:val="-15"/>
        </w:rPr>
        <w:t xml:space="preserve"> </w:t>
      </w:r>
      <w:r>
        <w:t>on</w:t>
      </w:r>
      <w:r>
        <w:rPr>
          <w:spacing w:val="-15"/>
        </w:rPr>
        <w:t xml:space="preserve"> </w:t>
      </w:r>
      <w:r>
        <w:t>“IoT</w:t>
      </w:r>
      <w:r>
        <w:rPr>
          <w:spacing w:val="-13"/>
        </w:rPr>
        <w:t xml:space="preserve"> </w:t>
      </w:r>
      <w:r>
        <w:t>Based</w:t>
      </w:r>
      <w:r>
        <w:rPr>
          <w:spacing w:val="-15"/>
        </w:rPr>
        <w:t xml:space="preserve"> </w:t>
      </w:r>
      <w:r>
        <w:t>Access</w:t>
      </w:r>
      <w:r>
        <w:rPr>
          <w:spacing w:val="-12"/>
        </w:rPr>
        <w:t xml:space="preserve"> </w:t>
      </w:r>
      <w:r>
        <w:t>Control</w:t>
      </w:r>
      <w:r>
        <w:rPr>
          <w:spacing w:val="-15"/>
        </w:rPr>
        <w:t xml:space="preserve"> </w:t>
      </w:r>
      <w:r>
        <w:t>Mechanism</w:t>
      </w:r>
      <w:r>
        <w:rPr>
          <w:spacing w:val="-15"/>
        </w:rPr>
        <w:t xml:space="preserve"> </w:t>
      </w:r>
      <w:r>
        <w:t>Using</w:t>
      </w:r>
      <w:r>
        <w:rPr>
          <w:spacing w:val="-10"/>
        </w:rPr>
        <w:t xml:space="preserve"> </w:t>
      </w:r>
      <w:r>
        <w:t>RFID Technology”. Internet of Things plays a vital role in day to day life of this developing technological world. IoT involves many technologies such as RFID technology, sensor technology, smart technology, Nano technology etc. The RFID reader can read the data from the RFID tag using radio frequency electromagnetic fields. The RFID tags include matching tag and non-matching tag (false tag). Each tag has its own UID Unique Identification Code.</w:t>
      </w:r>
      <w:r>
        <w:rPr>
          <w:spacing w:val="-3"/>
        </w:rPr>
        <w:t xml:space="preserve"> </w:t>
      </w:r>
      <w:r>
        <w:t>f</w:t>
      </w:r>
      <w:r>
        <w:rPr>
          <w:spacing w:val="-9"/>
        </w:rPr>
        <w:t xml:space="preserve"> </w:t>
      </w:r>
      <w:r>
        <w:t>the</w:t>
      </w:r>
      <w:r>
        <w:rPr>
          <w:spacing w:val="-1"/>
        </w:rPr>
        <w:t xml:space="preserve"> </w:t>
      </w:r>
      <w:r>
        <w:t>UID</w:t>
      </w:r>
      <w:r>
        <w:rPr>
          <w:spacing w:val="-6"/>
        </w:rPr>
        <w:t xml:space="preserve"> </w:t>
      </w:r>
      <w:r>
        <w:t>of</w:t>
      </w:r>
      <w:r>
        <w:rPr>
          <w:spacing w:val="-9"/>
        </w:rPr>
        <w:t xml:space="preserve"> </w:t>
      </w:r>
      <w:r>
        <w:t>the matching</w:t>
      </w:r>
      <w:r>
        <w:rPr>
          <w:spacing w:val="-5"/>
        </w:rPr>
        <w:t xml:space="preserve"> </w:t>
      </w:r>
      <w:r>
        <w:t>tag</w:t>
      </w:r>
      <w:r>
        <w:rPr>
          <w:spacing w:val="-10"/>
        </w:rPr>
        <w:t xml:space="preserve"> </w:t>
      </w:r>
      <w:r>
        <w:t>is included in</w:t>
      </w:r>
      <w:r>
        <w:rPr>
          <w:spacing w:val="-6"/>
        </w:rPr>
        <w:t xml:space="preserve"> </w:t>
      </w:r>
      <w:r>
        <w:t>the</w:t>
      </w:r>
      <w:r>
        <w:rPr>
          <w:spacing w:val="-2"/>
        </w:rPr>
        <w:t xml:space="preserve"> </w:t>
      </w:r>
      <w:r>
        <w:t>uploading program</w:t>
      </w:r>
      <w:r>
        <w:rPr>
          <w:spacing w:val="-4"/>
        </w:rPr>
        <w:t xml:space="preserve"> </w:t>
      </w:r>
      <w:r>
        <w:t>of Arduino Uno, then the reader will accept only when the matching tag is kept closer to it. This system has achieved an accuracy of 98%</w:t>
      </w:r>
    </w:p>
    <w:p w14:paraId="0F458796">
      <w:pPr>
        <w:pStyle w:val="9"/>
        <w:spacing w:before="159" w:line="360" w:lineRule="auto"/>
        <w:ind w:left="383" w:right="292"/>
        <w:jc w:val="both"/>
      </w:pPr>
      <w:r>
        <w:t>Orji et all.[5] proposed a work on “Automatic Access Control System using Arduino and RFID”. Security systems play an important role to prevent unauthorized personnel entry into a</w:t>
      </w:r>
      <w:r>
        <w:rPr>
          <w:spacing w:val="-9"/>
        </w:rPr>
        <w:t xml:space="preserve"> </w:t>
      </w:r>
      <w:r>
        <w:t>secured</w:t>
      </w:r>
      <w:r>
        <w:rPr>
          <w:spacing w:val="-2"/>
        </w:rPr>
        <w:t xml:space="preserve"> </w:t>
      </w:r>
      <w:r>
        <w:t>environment,</w:t>
      </w:r>
      <w:r>
        <w:rPr>
          <w:spacing w:val="-4"/>
        </w:rPr>
        <w:t xml:space="preserve"> </w:t>
      </w:r>
      <w:r>
        <w:t>which</w:t>
      </w:r>
      <w:r>
        <w:rPr>
          <w:spacing w:val="-3"/>
        </w:rPr>
        <w:t xml:space="preserve"> </w:t>
      </w:r>
      <w:r>
        <w:t>may</w:t>
      </w:r>
      <w:r>
        <w:rPr>
          <w:spacing w:val="-15"/>
        </w:rPr>
        <w:t xml:space="preserve"> </w:t>
      </w:r>
      <w:r>
        <w:t>include</w:t>
      </w:r>
      <w:r>
        <w:rPr>
          <w:spacing w:val="-4"/>
        </w:rPr>
        <w:t xml:space="preserve"> </w:t>
      </w:r>
      <w:r>
        <w:t>physical</w:t>
      </w:r>
      <w:r>
        <w:rPr>
          <w:spacing w:val="-11"/>
        </w:rPr>
        <w:t xml:space="preserve"> </w:t>
      </w:r>
      <w:r>
        <w:t>and intellectual</w:t>
      </w:r>
      <w:r>
        <w:rPr>
          <w:spacing w:val="-11"/>
        </w:rPr>
        <w:t xml:space="preserve"> </w:t>
      </w:r>
      <w:r>
        <w:t>property. Various door locks such as mechanical locks or electrical locks were designed to attain basic security requirements. s. Basically, these locks can be easily hacked by unwanted people thereby</w:t>
      </w:r>
      <w:r>
        <w:rPr>
          <w:spacing w:val="-3"/>
        </w:rPr>
        <w:t xml:space="preserve"> </w:t>
      </w:r>
      <w:r>
        <w:t>allowing unauthorized personnel into secured premises.</w:t>
      </w:r>
      <w:r>
        <w:rPr>
          <w:spacing w:val="-1"/>
        </w:rPr>
        <w:t xml:space="preserve"> </w:t>
      </w:r>
      <w:r>
        <w:t>Automatic access control system</w:t>
      </w:r>
      <w:r>
        <w:rPr>
          <w:spacing w:val="-15"/>
        </w:rPr>
        <w:t xml:space="preserve"> </w:t>
      </w:r>
      <w:r>
        <w:t>has</w:t>
      </w:r>
      <w:r>
        <w:rPr>
          <w:spacing w:val="-15"/>
        </w:rPr>
        <w:t xml:space="preserve"> </w:t>
      </w:r>
      <w:r>
        <w:t>become</w:t>
      </w:r>
      <w:r>
        <w:rPr>
          <w:spacing w:val="-15"/>
        </w:rPr>
        <w:t xml:space="preserve"> </w:t>
      </w:r>
      <w:r>
        <w:t>necessary</w:t>
      </w:r>
      <w:r>
        <w:rPr>
          <w:spacing w:val="-15"/>
        </w:rPr>
        <w:t xml:space="preserve"> </w:t>
      </w:r>
      <w:r>
        <w:t>to</w:t>
      </w:r>
      <w:r>
        <w:rPr>
          <w:spacing w:val="-15"/>
        </w:rPr>
        <w:t xml:space="preserve"> </w:t>
      </w:r>
      <w:r>
        <w:t>overcome</w:t>
      </w:r>
      <w:r>
        <w:rPr>
          <w:spacing w:val="-12"/>
        </w:rPr>
        <w:t xml:space="preserve"> </w:t>
      </w:r>
      <w:r>
        <w:t>the</w:t>
      </w:r>
      <w:r>
        <w:rPr>
          <w:spacing w:val="-6"/>
        </w:rPr>
        <w:t xml:space="preserve"> </w:t>
      </w:r>
      <w:r>
        <w:t>security</w:t>
      </w:r>
      <w:r>
        <w:rPr>
          <w:spacing w:val="-15"/>
        </w:rPr>
        <w:t xml:space="preserve"> </w:t>
      </w:r>
      <w:r>
        <w:t>threats</w:t>
      </w:r>
      <w:r>
        <w:rPr>
          <w:spacing w:val="-11"/>
        </w:rPr>
        <w:t xml:space="preserve"> </w:t>
      </w:r>
      <w:r>
        <w:t>faced</w:t>
      </w:r>
      <w:r>
        <w:rPr>
          <w:spacing w:val="-6"/>
        </w:rPr>
        <w:t xml:space="preserve"> </w:t>
      </w:r>
      <w:r>
        <w:t>by</w:t>
      </w:r>
      <w:r>
        <w:rPr>
          <w:spacing w:val="-14"/>
        </w:rPr>
        <w:t xml:space="preserve"> </w:t>
      </w:r>
      <w:r>
        <w:t>many</w:t>
      </w:r>
      <w:r>
        <w:rPr>
          <w:spacing w:val="-15"/>
        </w:rPr>
        <w:t xml:space="preserve"> </w:t>
      </w:r>
      <w:r>
        <w:t>organizations in</w:t>
      </w:r>
      <w:r>
        <w:rPr>
          <w:spacing w:val="-15"/>
        </w:rPr>
        <w:t xml:space="preserve"> </w:t>
      </w:r>
      <w:r>
        <w:t>Nigeria.</w:t>
      </w:r>
      <w:r>
        <w:rPr>
          <w:spacing w:val="-7"/>
        </w:rPr>
        <w:t xml:space="preserve"> </w:t>
      </w:r>
      <w:r>
        <w:t>By</w:t>
      </w:r>
      <w:r>
        <w:rPr>
          <w:spacing w:val="-15"/>
        </w:rPr>
        <w:t xml:space="preserve"> </w:t>
      </w:r>
      <w:r>
        <w:t>installing</w:t>
      </w:r>
      <w:r>
        <w:rPr>
          <w:spacing w:val="-10"/>
        </w:rPr>
        <w:t xml:space="preserve"> </w:t>
      </w:r>
      <w:r>
        <w:t>the</w:t>
      </w:r>
      <w:r>
        <w:rPr>
          <w:spacing w:val="-8"/>
        </w:rPr>
        <w:t xml:space="preserve"> </w:t>
      </w:r>
      <w:r>
        <w:t>system</w:t>
      </w:r>
      <w:r>
        <w:rPr>
          <w:spacing w:val="-14"/>
        </w:rPr>
        <w:t xml:space="preserve"> </w:t>
      </w:r>
      <w:r>
        <w:t>at</w:t>
      </w:r>
      <w:r>
        <w:rPr>
          <w:spacing w:val="-11"/>
        </w:rPr>
        <w:t xml:space="preserve"> </w:t>
      </w:r>
      <w:r>
        <w:t>the</w:t>
      </w:r>
      <w:r>
        <w:rPr>
          <w:spacing w:val="-11"/>
        </w:rPr>
        <w:t xml:space="preserve"> </w:t>
      </w:r>
      <w:r>
        <w:t>entrance</w:t>
      </w:r>
      <w:r>
        <w:rPr>
          <w:spacing w:val="-7"/>
        </w:rPr>
        <w:t xml:space="preserve"> </w:t>
      </w:r>
      <w:r>
        <w:t>will</w:t>
      </w:r>
      <w:r>
        <w:rPr>
          <w:spacing w:val="-15"/>
        </w:rPr>
        <w:t xml:space="preserve"> </w:t>
      </w:r>
      <w:r>
        <w:t>only</w:t>
      </w:r>
      <w:r>
        <w:rPr>
          <w:spacing w:val="-15"/>
        </w:rPr>
        <w:t xml:space="preserve"> </w:t>
      </w:r>
      <w:r>
        <w:t>allow</w:t>
      </w:r>
      <w:r>
        <w:rPr>
          <w:spacing w:val="-11"/>
        </w:rPr>
        <w:t xml:space="preserve"> </w:t>
      </w:r>
      <w:r>
        <w:t>the</w:t>
      </w:r>
      <w:r>
        <w:rPr>
          <w:spacing w:val="-8"/>
        </w:rPr>
        <w:t xml:space="preserve"> </w:t>
      </w:r>
      <w:r>
        <w:t>authorized</w:t>
      </w:r>
      <w:r>
        <w:rPr>
          <w:spacing w:val="-6"/>
        </w:rPr>
        <w:t xml:space="preserve"> </w:t>
      </w:r>
      <w:r>
        <w:t>personnel to enter the organization. This system has achieved an accuracy of 98%</w:t>
      </w:r>
    </w:p>
    <w:p w14:paraId="29DE3BA7">
      <w:pPr>
        <w:pStyle w:val="9"/>
        <w:spacing w:after="0" w:line="360" w:lineRule="auto"/>
        <w:jc w:val="both"/>
        <w:sectPr>
          <w:pgSz w:w="11910" w:h="16840"/>
          <w:pgMar w:top="1340" w:right="1133" w:bottom="1220" w:left="1417" w:header="1026" w:footer="1027" w:gutter="0"/>
          <w:cols w:space="720" w:num="1"/>
        </w:sectPr>
      </w:pPr>
    </w:p>
    <w:p w14:paraId="07F5771D">
      <w:pPr>
        <w:spacing w:before="89"/>
        <w:ind w:left="7183" w:right="0" w:firstLine="0"/>
        <w:jc w:val="center"/>
        <w:rPr>
          <w:b/>
          <w:sz w:val="28"/>
        </w:rPr>
      </w:pPr>
      <w:r>
        <w:rPr>
          <w:b/>
          <w:sz w:val="28"/>
        </w:rPr>
        <w:t>CHAPTER</w:t>
      </w:r>
      <w:r>
        <w:rPr>
          <w:b/>
          <w:spacing w:val="-5"/>
          <w:sz w:val="28"/>
        </w:rPr>
        <w:t xml:space="preserve"> </w:t>
      </w:r>
      <w:r>
        <w:rPr>
          <w:b/>
          <w:spacing w:val="-10"/>
          <w:sz w:val="28"/>
        </w:rPr>
        <w:t>3</w:t>
      </w:r>
    </w:p>
    <w:p w14:paraId="337986B8">
      <w:pPr>
        <w:pStyle w:val="3"/>
        <w:ind w:left="78"/>
      </w:pPr>
      <w:bookmarkStart w:id="2" w:name="PROBLEM STATEMENT"/>
      <w:bookmarkEnd w:id="2"/>
      <w:r>
        <w:t>PROBLEM</w:t>
      </w:r>
      <w:r>
        <w:rPr>
          <w:spacing w:val="-13"/>
        </w:rPr>
        <w:t xml:space="preserve"> </w:t>
      </w:r>
      <w:r>
        <w:rPr>
          <w:spacing w:val="-2"/>
        </w:rPr>
        <w:t>STATEMENT</w:t>
      </w:r>
    </w:p>
    <w:p w14:paraId="2B411A0F">
      <w:pPr>
        <w:pStyle w:val="9"/>
        <w:spacing w:before="178" w:line="360" w:lineRule="auto"/>
        <w:ind w:left="383" w:right="298"/>
        <w:jc w:val="both"/>
      </w:pPr>
      <w:r>
        <w:t>The</w:t>
      </w:r>
      <w:r>
        <w:rPr>
          <w:spacing w:val="-15"/>
        </w:rPr>
        <w:t xml:space="preserve"> </w:t>
      </w:r>
      <w:r>
        <w:t>need</w:t>
      </w:r>
      <w:r>
        <w:rPr>
          <w:spacing w:val="-13"/>
        </w:rPr>
        <w:t xml:space="preserve"> </w:t>
      </w:r>
      <w:r>
        <w:t>for</w:t>
      </w:r>
      <w:r>
        <w:rPr>
          <w:spacing w:val="-11"/>
        </w:rPr>
        <w:t xml:space="preserve"> </w:t>
      </w:r>
      <w:r>
        <w:t>secure</w:t>
      </w:r>
      <w:r>
        <w:rPr>
          <w:spacing w:val="-15"/>
        </w:rPr>
        <w:t xml:space="preserve"> </w:t>
      </w:r>
      <w:r>
        <w:t>and</w:t>
      </w:r>
      <w:r>
        <w:rPr>
          <w:spacing w:val="-14"/>
        </w:rPr>
        <w:t xml:space="preserve"> </w:t>
      </w:r>
      <w:r>
        <w:t>contactless</w:t>
      </w:r>
      <w:r>
        <w:rPr>
          <w:spacing w:val="-14"/>
        </w:rPr>
        <w:t xml:space="preserve"> </w:t>
      </w:r>
      <w:r>
        <w:t>access</w:t>
      </w:r>
      <w:r>
        <w:rPr>
          <w:spacing w:val="-15"/>
        </w:rPr>
        <w:t xml:space="preserve"> </w:t>
      </w:r>
      <w:r>
        <w:t>control</w:t>
      </w:r>
      <w:r>
        <w:rPr>
          <w:spacing w:val="-15"/>
        </w:rPr>
        <w:t xml:space="preserve"> </w:t>
      </w:r>
      <w:r>
        <w:t>is</w:t>
      </w:r>
      <w:r>
        <w:rPr>
          <w:spacing w:val="-15"/>
        </w:rPr>
        <w:t xml:space="preserve"> </w:t>
      </w:r>
      <w:r>
        <w:t>increasing,</w:t>
      </w:r>
      <w:r>
        <w:rPr>
          <w:spacing w:val="-10"/>
        </w:rPr>
        <w:t xml:space="preserve"> </w:t>
      </w:r>
      <w:r>
        <w:t>but</w:t>
      </w:r>
      <w:r>
        <w:rPr>
          <w:spacing w:val="-9"/>
        </w:rPr>
        <w:t xml:space="preserve"> </w:t>
      </w:r>
      <w:r>
        <w:t>traditional</w:t>
      </w:r>
      <w:r>
        <w:rPr>
          <w:spacing w:val="-15"/>
        </w:rPr>
        <w:t xml:space="preserve"> </w:t>
      </w:r>
      <w:r>
        <w:t>systems</w:t>
      </w:r>
      <w:r>
        <w:rPr>
          <w:spacing w:val="-15"/>
        </w:rPr>
        <w:t xml:space="preserve"> </w:t>
      </w:r>
      <w:r>
        <w:t>still rely</w:t>
      </w:r>
      <w:r>
        <w:rPr>
          <w:spacing w:val="-1"/>
        </w:rPr>
        <w:t xml:space="preserve"> </w:t>
      </w:r>
      <w:r>
        <w:t>on manual</w:t>
      </w:r>
      <w:r>
        <w:rPr>
          <w:spacing w:val="-1"/>
        </w:rPr>
        <w:t xml:space="preserve"> </w:t>
      </w:r>
      <w:r>
        <w:t>checking, which is slow and unreliable. Unauthorized access poses safety risks in</w:t>
      </w:r>
      <w:r>
        <w:rPr>
          <w:spacing w:val="-1"/>
        </w:rPr>
        <w:t xml:space="preserve"> </w:t>
      </w:r>
      <w:r>
        <w:t>many</w:t>
      </w:r>
      <w:r>
        <w:rPr>
          <w:spacing w:val="-12"/>
        </w:rPr>
        <w:t xml:space="preserve"> </w:t>
      </w:r>
      <w:r>
        <w:t>environments, making security</w:t>
      </w:r>
      <w:r>
        <w:rPr>
          <w:spacing w:val="-12"/>
        </w:rPr>
        <w:t xml:space="preserve"> </w:t>
      </w:r>
      <w:r>
        <w:t>a major concern. To address</w:t>
      </w:r>
      <w:r>
        <w:rPr>
          <w:spacing w:val="-3"/>
        </w:rPr>
        <w:t xml:space="preserve"> </w:t>
      </w:r>
      <w:r>
        <w:t>this issue, there is a need for an automated system</w:t>
      </w:r>
      <w:r>
        <w:rPr>
          <w:spacing w:val="-1"/>
        </w:rPr>
        <w:t xml:space="preserve"> </w:t>
      </w:r>
      <w:r>
        <w:t>that can quickly verify user identity. RFID technology provides a fast and unique method of identification through tag UIDs. Therefore, this project aims to develop an RFID-based access control system using Arduino Uno that grants entry only to authorized users and prevents unauthorized access effectively.</w:t>
      </w:r>
    </w:p>
    <w:p w14:paraId="59664F31">
      <w:pPr>
        <w:pStyle w:val="9"/>
        <w:spacing w:after="0" w:line="360" w:lineRule="auto"/>
        <w:jc w:val="both"/>
        <w:sectPr>
          <w:pgSz w:w="11910" w:h="16840"/>
          <w:pgMar w:top="1340" w:right="1133" w:bottom="1220" w:left="1417" w:header="1026" w:footer="1027" w:gutter="0"/>
          <w:cols w:space="720" w:num="1"/>
        </w:sectPr>
      </w:pPr>
    </w:p>
    <w:p w14:paraId="55D16F7D">
      <w:pPr>
        <w:spacing w:before="89"/>
        <w:ind w:left="7183" w:right="0" w:firstLine="0"/>
        <w:jc w:val="center"/>
        <w:rPr>
          <w:b/>
          <w:sz w:val="28"/>
        </w:rPr>
      </w:pPr>
      <w:r>
        <w:rPr>
          <w:b/>
          <w:sz w:val="28"/>
        </w:rPr>
        <w:t>CHAPTER</w:t>
      </w:r>
      <w:r>
        <w:rPr>
          <w:b/>
          <w:spacing w:val="-5"/>
          <w:sz w:val="28"/>
        </w:rPr>
        <w:t xml:space="preserve"> </w:t>
      </w:r>
      <w:r>
        <w:rPr>
          <w:b/>
          <w:spacing w:val="-10"/>
          <w:sz w:val="28"/>
        </w:rPr>
        <w:t>4</w:t>
      </w:r>
    </w:p>
    <w:p w14:paraId="40D8BB7B">
      <w:pPr>
        <w:pStyle w:val="3"/>
      </w:pPr>
      <w:bookmarkStart w:id="3" w:name="SYSTEM REQUIREMENTS SPECIFICATION"/>
      <w:bookmarkEnd w:id="3"/>
      <w:r>
        <w:t>SYSTEM</w:t>
      </w:r>
      <w:r>
        <w:rPr>
          <w:spacing w:val="-17"/>
        </w:rPr>
        <w:t xml:space="preserve"> </w:t>
      </w:r>
      <w:r>
        <w:t>REQUIREMENTS</w:t>
      </w:r>
      <w:r>
        <w:rPr>
          <w:spacing w:val="-18"/>
        </w:rPr>
        <w:t xml:space="preserve"> </w:t>
      </w:r>
      <w:r>
        <w:rPr>
          <w:spacing w:val="-2"/>
        </w:rPr>
        <w:t>SPECIFICATION</w:t>
      </w:r>
    </w:p>
    <w:p w14:paraId="10807058">
      <w:pPr>
        <w:pStyle w:val="9"/>
        <w:spacing w:before="114"/>
        <w:rPr>
          <w:b/>
          <w:sz w:val="20"/>
        </w:rPr>
      </w:pPr>
    </w:p>
    <w:tbl>
      <w:tblPr>
        <w:tblStyle w:val="8"/>
        <w:tblW w:w="0" w:type="auto"/>
        <w:tblInd w:w="39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99"/>
        <w:gridCol w:w="1710"/>
        <w:gridCol w:w="4256"/>
      </w:tblGrid>
      <w:tr w14:paraId="4B8341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2699" w:type="dxa"/>
          </w:tcPr>
          <w:p w14:paraId="1B32F7B7">
            <w:pPr>
              <w:pStyle w:val="13"/>
              <w:ind w:left="268"/>
              <w:rPr>
                <w:sz w:val="24"/>
              </w:rPr>
            </w:pPr>
            <w:r>
              <w:rPr>
                <w:spacing w:val="-2"/>
                <w:sz w:val="24"/>
              </w:rPr>
              <w:t>COMPONENTS</w:t>
            </w:r>
          </w:p>
        </w:tc>
        <w:tc>
          <w:tcPr>
            <w:tcW w:w="1710" w:type="dxa"/>
          </w:tcPr>
          <w:p w14:paraId="45A2A2C7">
            <w:pPr>
              <w:pStyle w:val="13"/>
              <w:ind w:left="133"/>
              <w:rPr>
                <w:sz w:val="24"/>
              </w:rPr>
            </w:pPr>
            <w:r>
              <w:rPr>
                <w:spacing w:val="-2"/>
                <w:sz w:val="24"/>
              </w:rPr>
              <w:t>QUANTITY</w:t>
            </w:r>
          </w:p>
        </w:tc>
        <w:tc>
          <w:tcPr>
            <w:tcW w:w="4256" w:type="dxa"/>
          </w:tcPr>
          <w:p w14:paraId="31D0B763">
            <w:pPr>
              <w:pStyle w:val="13"/>
              <w:ind w:left="1347"/>
              <w:rPr>
                <w:sz w:val="24"/>
              </w:rPr>
            </w:pPr>
            <w:r>
              <w:rPr>
                <w:spacing w:val="-2"/>
                <w:sz w:val="24"/>
              </w:rPr>
              <w:t>DESCRIPTION</w:t>
            </w:r>
          </w:p>
        </w:tc>
      </w:tr>
      <w:tr w14:paraId="6F7BF2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2699" w:type="dxa"/>
          </w:tcPr>
          <w:p w14:paraId="140F46BE">
            <w:pPr>
              <w:pStyle w:val="13"/>
              <w:spacing w:before="1" w:line="240" w:lineRule="auto"/>
              <w:ind w:left="110"/>
              <w:rPr>
                <w:sz w:val="24"/>
              </w:rPr>
            </w:pPr>
            <w:r>
              <w:rPr>
                <w:sz w:val="24"/>
              </w:rPr>
              <w:t>Arduino</w:t>
            </w:r>
            <w:r>
              <w:rPr>
                <w:spacing w:val="-9"/>
                <w:sz w:val="24"/>
              </w:rPr>
              <w:t xml:space="preserve"> </w:t>
            </w:r>
            <w:r>
              <w:rPr>
                <w:spacing w:val="-5"/>
                <w:sz w:val="24"/>
              </w:rPr>
              <w:t>Uno</w:t>
            </w:r>
          </w:p>
        </w:tc>
        <w:tc>
          <w:tcPr>
            <w:tcW w:w="1710" w:type="dxa"/>
          </w:tcPr>
          <w:p w14:paraId="087B9A1F">
            <w:pPr>
              <w:pStyle w:val="13"/>
              <w:spacing w:before="1" w:line="240" w:lineRule="auto"/>
              <w:ind w:left="22"/>
              <w:jc w:val="center"/>
              <w:rPr>
                <w:sz w:val="24"/>
              </w:rPr>
            </w:pPr>
            <w:r>
              <w:rPr>
                <w:spacing w:val="-10"/>
                <w:sz w:val="24"/>
              </w:rPr>
              <w:t>1</w:t>
            </w:r>
          </w:p>
        </w:tc>
        <w:tc>
          <w:tcPr>
            <w:tcW w:w="4256" w:type="dxa"/>
          </w:tcPr>
          <w:p w14:paraId="48B529F8">
            <w:pPr>
              <w:pStyle w:val="13"/>
              <w:spacing w:before="1" w:line="240" w:lineRule="auto"/>
              <w:ind w:left="109"/>
              <w:rPr>
                <w:sz w:val="24"/>
              </w:rPr>
            </w:pPr>
            <w:r>
              <w:rPr>
                <w:sz w:val="24"/>
              </w:rPr>
              <w:t>Microcontroller</w:t>
            </w:r>
            <w:r>
              <w:rPr>
                <w:spacing w:val="-8"/>
                <w:sz w:val="24"/>
              </w:rPr>
              <w:t xml:space="preserve"> </w:t>
            </w:r>
            <w:r>
              <w:rPr>
                <w:spacing w:val="-4"/>
                <w:sz w:val="24"/>
              </w:rPr>
              <w:t>board</w:t>
            </w:r>
          </w:p>
        </w:tc>
      </w:tr>
      <w:tr w14:paraId="08DDE2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5" w:hRule="atLeast"/>
        </w:trPr>
        <w:tc>
          <w:tcPr>
            <w:tcW w:w="2699" w:type="dxa"/>
          </w:tcPr>
          <w:p w14:paraId="244C40A1">
            <w:pPr>
              <w:pStyle w:val="13"/>
              <w:ind w:left="110"/>
              <w:rPr>
                <w:sz w:val="24"/>
              </w:rPr>
            </w:pPr>
            <w:r>
              <w:rPr>
                <w:sz w:val="24"/>
              </w:rPr>
              <w:t>MFRC522</w:t>
            </w:r>
            <w:r>
              <w:rPr>
                <w:spacing w:val="-6"/>
                <w:sz w:val="24"/>
              </w:rPr>
              <w:t xml:space="preserve"> </w:t>
            </w:r>
            <w:r>
              <w:rPr>
                <w:sz w:val="24"/>
              </w:rPr>
              <w:t>RFID</w:t>
            </w:r>
            <w:r>
              <w:rPr>
                <w:spacing w:val="-2"/>
                <w:sz w:val="24"/>
              </w:rPr>
              <w:t xml:space="preserve"> Module</w:t>
            </w:r>
          </w:p>
        </w:tc>
        <w:tc>
          <w:tcPr>
            <w:tcW w:w="1710" w:type="dxa"/>
          </w:tcPr>
          <w:p w14:paraId="0821648D">
            <w:pPr>
              <w:pStyle w:val="13"/>
              <w:ind w:left="22"/>
              <w:jc w:val="center"/>
              <w:rPr>
                <w:sz w:val="24"/>
              </w:rPr>
            </w:pPr>
            <w:r>
              <w:rPr>
                <w:spacing w:val="-10"/>
                <w:sz w:val="24"/>
              </w:rPr>
              <w:t>1</w:t>
            </w:r>
          </w:p>
        </w:tc>
        <w:tc>
          <w:tcPr>
            <w:tcW w:w="4256" w:type="dxa"/>
          </w:tcPr>
          <w:p w14:paraId="58EDCE8F">
            <w:pPr>
              <w:pStyle w:val="13"/>
              <w:ind w:left="109"/>
              <w:rPr>
                <w:sz w:val="24"/>
              </w:rPr>
            </w:pPr>
            <w:r>
              <w:rPr>
                <w:sz w:val="24"/>
              </w:rPr>
              <w:t>RFID</w:t>
            </w:r>
            <w:r>
              <w:rPr>
                <w:spacing w:val="-8"/>
                <w:sz w:val="24"/>
              </w:rPr>
              <w:t xml:space="preserve"> </w:t>
            </w:r>
            <w:r>
              <w:rPr>
                <w:sz w:val="24"/>
              </w:rPr>
              <w:t>reader</w:t>
            </w:r>
            <w:r>
              <w:rPr>
                <w:spacing w:val="2"/>
                <w:sz w:val="24"/>
              </w:rPr>
              <w:t xml:space="preserve"> </w:t>
            </w:r>
            <w:r>
              <w:rPr>
                <w:sz w:val="24"/>
              </w:rPr>
              <w:t>module</w:t>
            </w:r>
            <w:r>
              <w:rPr>
                <w:spacing w:val="-3"/>
                <w:sz w:val="24"/>
              </w:rPr>
              <w:t xml:space="preserve"> </w:t>
            </w:r>
            <w:r>
              <w:rPr>
                <w:sz w:val="24"/>
              </w:rPr>
              <w:t>using</w:t>
            </w:r>
            <w:r>
              <w:rPr>
                <w:spacing w:val="-2"/>
                <w:sz w:val="24"/>
              </w:rPr>
              <w:t xml:space="preserve"> </w:t>
            </w:r>
            <w:r>
              <w:rPr>
                <w:spacing w:val="-5"/>
                <w:sz w:val="24"/>
              </w:rPr>
              <w:t>SPI</w:t>
            </w:r>
          </w:p>
        </w:tc>
      </w:tr>
      <w:tr w14:paraId="7DD7EE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2699" w:type="dxa"/>
          </w:tcPr>
          <w:p w14:paraId="329DC151">
            <w:pPr>
              <w:pStyle w:val="13"/>
              <w:ind w:left="110"/>
              <w:rPr>
                <w:sz w:val="24"/>
              </w:rPr>
            </w:pPr>
            <w:r>
              <w:rPr>
                <w:sz w:val="24"/>
              </w:rPr>
              <w:t>RFID</w:t>
            </w:r>
            <w:r>
              <w:rPr>
                <w:spacing w:val="-8"/>
                <w:sz w:val="24"/>
              </w:rPr>
              <w:t xml:space="preserve"> </w:t>
            </w:r>
            <w:r>
              <w:rPr>
                <w:sz w:val="24"/>
              </w:rPr>
              <w:t>Card &amp; Key</w:t>
            </w:r>
            <w:r>
              <w:rPr>
                <w:spacing w:val="-17"/>
                <w:sz w:val="24"/>
              </w:rPr>
              <w:t xml:space="preserve"> </w:t>
            </w:r>
            <w:r>
              <w:rPr>
                <w:spacing w:val="-5"/>
                <w:sz w:val="24"/>
              </w:rPr>
              <w:t>Tag</w:t>
            </w:r>
          </w:p>
        </w:tc>
        <w:tc>
          <w:tcPr>
            <w:tcW w:w="1710" w:type="dxa"/>
          </w:tcPr>
          <w:p w14:paraId="075704C0">
            <w:pPr>
              <w:pStyle w:val="13"/>
              <w:ind w:left="546"/>
              <w:rPr>
                <w:sz w:val="24"/>
              </w:rPr>
            </w:pPr>
            <w:r>
              <w:rPr>
                <w:sz w:val="24"/>
              </w:rPr>
              <w:t>1</w:t>
            </w:r>
            <w:r>
              <w:rPr>
                <w:spacing w:val="2"/>
                <w:sz w:val="24"/>
              </w:rPr>
              <w:t xml:space="preserve"> </w:t>
            </w:r>
            <w:r>
              <w:rPr>
                <w:spacing w:val="-4"/>
                <w:sz w:val="24"/>
              </w:rPr>
              <w:t>each</w:t>
            </w:r>
          </w:p>
        </w:tc>
        <w:tc>
          <w:tcPr>
            <w:tcW w:w="4256" w:type="dxa"/>
          </w:tcPr>
          <w:p w14:paraId="7C896C69">
            <w:pPr>
              <w:pStyle w:val="13"/>
              <w:ind w:left="296"/>
              <w:rPr>
                <w:sz w:val="24"/>
              </w:rPr>
            </w:pPr>
            <w:r>
              <w:rPr>
                <w:sz w:val="24"/>
              </w:rPr>
              <w:t>For</w:t>
            </w:r>
            <w:r>
              <w:rPr>
                <w:spacing w:val="-3"/>
                <w:sz w:val="24"/>
              </w:rPr>
              <w:t xml:space="preserve"> </w:t>
            </w:r>
            <w:r>
              <w:rPr>
                <w:sz w:val="24"/>
              </w:rPr>
              <w:t>scanning</w:t>
            </w:r>
            <w:r>
              <w:rPr>
                <w:spacing w:val="-12"/>
                <w:sz w:val="24"/>
              </w:rPr>
              <w:t xml:space="preserve"> </w:t>
            </w:r>
            <w:r>
              <w:rPr>
                <w:sz w:val="24"/>
              </w:rPr>
              <w:t>and</w:t>
            </w:r>
            <w:r>
              <w:rPr>
                <w:spacing w:val="-3"/>
                <w:sz w:val="24"/>
              </w:rPr>
              <w:t xml:space="preserve"> </w:t>
            </w:r>
            <w:r>
              <w:rPr>
                <w:spacing w:val="-2"/>
                <w:sz w:val="24"/>
              </w:rPr>
              <w:t>testing</w:t>
            </w:r>
          </w:p>
        </w:tc>
      </w:tr>
      <w:tr w14:paraId="2B0ED2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2699" w:type="dxa"/>
          </w:tcPr>
          <w:p w14:paraId="17AE78DD">
            <w:pPr>
              <w:pStyle w:val="13"/>
              <w:ind w:left="110"/>
              <w:rPr>
                <w:sz w:val="24"/>
              </w:rPr>
            </w:pPr>
            <w:r>
              <w:rPr>
                <w:sz w:val="24"/>
              </w:rPr>
              <w:t>Green</w:t>
            </w:r>
            <w:r>
              <w:rPr>
                <w:spacing w:val="-9"/>
                <w:sz w:val="24"/>
              </w:rPr>
              <w:t xml:space="preserve"> </w:t>
            </w:r>
            <w:r>
              <w:rPr>
                <w:spacing w:val="-5"/>
                <w:sz w:val="24"/>
              </w:rPr>
              <w:t>LED</w:t>
            </w:r>
          </w:p>
        </w:tc>
        <w:tc>
          <w:tcPr>
            <w:tcW w:w="1710" w:type="dxa"/>
          </w:tcPr>
          <w:p w14:paraId="157F2EA9">
            <w:pPr>
              <w:pStyle w:val="13"/>
              <w:ind w:left="22"/>
              <w:jc w:val="center"/>
              <w:rPr>
                <w:sz w:val="24"/>
              </w:rPr>
            </w:pPr>
            <w:r>
              <w:rPr>
                <w:spacing w:val="-10"/>
                <w:sz w:val="24"/>
              </w:rPr>
              <w:t>1</w:t>
            </w:r>
          </w:p>
        </w:tc>
        <w:tc>
          <w:tcPr>
            <w:tcW w:w="4256" w:type="dxa"/>
          </w:tcPr>
          <w:p w14:paraId="726684CA">
            <w:pPr>
              <w:pStyle w:val="13"/>
              <w:ind w:left="109"/>
              <w:rPr>
                <w:sz w:val="24"/>
              </w:rPr>
            </w:pPr>
            <w:r>
              <w:rPr>
                <w:sz w:val="24"/>
              </w:rPr>
              <w:t>Indicates</w:t>
            </w:r>
            <w:r>
              <w:rPr>
                <w:spacing w:val="-6"/>
                <w:sz w:val="24"/>
              </w:rPr>
              <w:t xml:space="preserve"> </w:t>
            </w:r>
            <w:r>
              <w:rPr>
                <w:sz w:val="24"/>
              </w:rPr>
              <w:t>“Access</w:t>
            </w:r>
            <w:r>
              <w:rPr>
                <w:spacing w:val="-9"/>
                <w:sz w:val="24"/>
              </w:rPr>
              <w:t xml:space="preserve"> </w:t>
            </w:r>
            <w:r>
              <w:rPr>
                <w:spacing w:val="-2"/>
                <w:sz w:val="24"/>
              </w:rPr>
              <w:t>Granted”</w:t>
            </w:r>
          </w:p>
        </w:tc>
      </w:tr>
      <w:tr w14:paraId="045632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2699" w:type="dxa"/>
          </w:tcPr>
          <w:p w14:paraId="517C85F7">
            <w:pPr>
              <w:pStyle w:val="13"/>
              <w:ind w:left="110"/>
              <w:rPr>
                <w:sz w:val="24"/>
              </w:rPr>
            </w:pPr>
            <w:r>
              <w:rPr>
                <w:sz w:val="24"/>
              </w:rPr>
              <w:t>Red</w:t>
            </w:r>
            <w:r>
              <w:rPr>
                <w:spacing w:val="4"/>
                <w:sz w:val="24"/>
              </w:rPr>
              <w:t xml:space="preserve"> </w:t>
            </w:r>
            <w:r>
              <w:rPr>
                <w:spacing w:val="-5"/>
                <w:sz w:val="24"/>
              </w:rPr>
              <w:t>LED</w:t>
            </w:r>
          </w:p>
        </w:tc>
        <w:tc>
          <w:tcPr>
            <w:tcW w:w="1710" w:type="dxa"/>
          </w:tcPr>
          <w:p w14:paraId="6FFB801B">
            <w:pPr>
              <w:pStyle w:val="13"/>
              <w:ind w:left="22"/>
              <w:jc w:val="center"/>
              <w:rPr>
                <w:sz w:val="24"/>
              </w:rPr>
            </w:pPr>
            <w:r>
              <w:rPr>
                <w:spacing w:val="-10"/>
                <w:sz w:val="24"/>
              </w:rPr>
              <w:t>1</w:t>
            </w:r>
          </w:p>
        </w:tc>
        <w:tc>
          <w:tcPr>
            <w:tcW w:w="4256" w:type="dxa"/>
          </w:tcPr>
          <w:p w14:paraId="742020E5">
            <w:pPr>
              <w:pStyle w:val="13"/>
              <w:ind w:left="109"/>
              <w:rPr>
                <w:sz w:val="24"/>
              </w:rPr>
            </w:pPr>
            <w:r>
              <w:rPr>
                <w:sz w:val="24"/>
              </w:rPr>
              <w:t>Indicates</w:t>
            </w:r>
            <w:r>
              <w:rPr>
                <w:spacing w:val="-6"/>
                <w:sz w:val="24"/>
              </w:rPr>
              <w:t xml:space="preserve"> </w:t>
            </w:r>
            <w:r>
              <w:rPr>
                <w:sz w:val="24"/>
              </w:rPr>
              <w:t>“Access</w:t>
            </w:r>
            <w:r>
              <w:rPr>
                <w:spacing w:val="-9"/>
                <w:sz w:val="24"/>
              </w:rPr>
              <w:t xml:space="preserve"> </w:t>
            </w:r>
            <w:r>
              <w:rPr>
                <w:spacing w:val="-2"/>
                <w:sz w:val="24"/>
              </w:rPr>
              <w:t>Denied”</w:t>
            </w:r>
          </w:p>
        </w:tc>
      </w:tr>
      <w:tr w14:paraId="0CA306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2699" w:type="dxa"/>
          </w:tcPr>
          <w:p w14:paraId="4E22911A">
            <w:pPr>
              <w:pStyle w:val="13"/>
              <w:ind w:left="110"/>
              <w:rPr>
                <w:sz w:val="24"/>
              </w:rPr>
            </w:pPr>
            <w:r>
              <w:rPr>
                <w:sz w:val="24"/>
              </w:rPr>
              <w:t>Resistors</w:t>
            </w:r>
            <w:r>
              <w:rPr>
                <w:spacing w:val="-5"/>
                <w:sz w:val="24"/>
              </w:rPr>
              <w:t xml:space="preserve"> </w:t>
            </w:r>
            <w:r>
              <w:rPr>
                <w:sz w:val="24"/>
              </w:rPr>
              <w:t>(220Ω</w:t>
            </w:r>
            <w:r>
              <w:rPr>
                <w:spacing w:val="-3"/>
                <w:sz w:val="24"/>
              </w:rPr>
              <w:t xml:space="preserve"> </w:t>
            </w:r>
            <w:r>
              <w:rPr>
                <w:sz w:val="24"/>
              </w:rPr>
              <w:t>–</w:t>
            </w:r>
            <w:r>
              <w:rPr>
                <w:spacing w:val="-3"/>
                <w:sz w:val="24"/>
              </w:rPr>
              <w:t xml:space="preserve"> </w:t>
            </w:r>
            <w:r>
              <w:rPr>
                <w:spacing w:val="-4"/>
                <w:sz w:val="24"/>
              </w:rPr>
              <w:t>330Ω)</w:t>
            </w:r>
          </w:p>
        </w:tc>
        <w:tc>
          <w:tcPr>
            <w:tcW w:w="1710" w:type="dxa"/>
          </w:tcPr>
          <w:p w14:paraId="05270A59">
            <w:pPr>
              <w:pStyle w:val="13"/>
              <w:ind w:left="22"/>
              <w:jc w:val="center"/>
              <w:rPr>
                <w:sz w:val="24"/>
              </w:rPr>
            </w:pPr>
            <w:r>
              <w:rPr>
                <w:spacing w:val="-10"/>
                <w:sz w:val="24"/>
              </w:rPr>
              <w:t>2</w:t>
            </w:r>
          </w:p>
        </w:tc>
        <w:tc>
          <w:tcPr>
            <w:tcW w:w="4256" w:type="dxa"/>
          </w:tcPr>
          <w:p w14:paraId="5099F176">
            <w:pPr>
              <w:pStyle w:val="13"/>
              <w:ind w:left="109"/>
              <w:rPr>
                <w:sz w:val="24"/>
              </w:rPr>
            </w:pPr>
            <w:r>
              <w:rPr>
                <w:sz w:val="24"/>
              </w:rPr>
              <w:t>Current</w:t>
            </w:r>
            <w:r>
              <w:rPr>
                <w:spacing w:val="2"/>
                <w:sz w:val="24"/>
              </w:rPr>
              <w:t xml:space="preserve"> </w:t>
            </w:r>
            <w:r>
              <w:rPr>
                <w:sz w:val="24"/>
              </w:rPr>
              <w:t>limiting</w:t>
            </w:r>
            <w:r>
              <w:rPr>
                <w:spacing w:val="-8"/>
                <w:sz w:val="24"/>
              </w:rPr>
              <w:t xml:space="preserve"> </w:t>
            </w:r>
            <w:r>
              <w:rPr>
                <w:sz w:val="24"/>
              </w:rPr>
              <w:t>resistors</w:t>
            </w:r>
            <w:r>
              <w:rPr>
                <w:spacing w:val="-8"/>
                <w:sz w:val="24"/>
              </w:rPr>
              <w:t xml:space="preserve"> </w:t>
            </w:r>
            <w:r>
              <w:rPr>
                <w:sz w:val="24"/>
              </w:rPr>
              <w:t>for</w:t>
            </w:r>
            <w:r>
              <w:rPr>
                <w:spacing w:val="3"/>
                <w:sz w:val="24"/>
              </w:rPr>
              <w:t xml:space="preserve"> </w:t>
            </w:r>
            <w:r>
              <w:rPr>
                <w:spacing w:val="-4"/>
                <w:sz w:val="24"/>
              </w:rPr>
              <w:t>LEDs</w:t>
            </w:r>
          </w:p>
        </w:tc>
      </w:tr>
      <w:tr w14:paraId="6F0340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5" w:hRule="atLeast"/>
        </w:trPr>
        <w:tc>
          <w:tcPr>
            <w:tcW w:w="2699" w:type="dxa"/>
          </w:tcPr>
          <w:p w14:paraId="01B9AFB6">
            <w:pPr>
              <w:pStyle w:val="13"/>
              <w:ind w:left="110"/>
              <w:rPr>
                <w:sz w:val="24"/>
              </w:rPr>
            </w:pPr>
            <w:r>
              <w:rPr>
                <w:spacing w:val="-2"/>
                <w:sz w:val="24"/>
              </w:rPr>
              <w:t>Breadboard</w:t>
            </w:r>
          </w:p>
        </w:tc>
        <w:tc>
          <w:tcPr>
            <w:tcW w:w="1710" w:type="dxa"/>
          </w:tcPr>
          <w:p w14:paraId="654E81C3">
            <w:pPr>
              <w:pStyle w:val="13"/>
              <w:ind w:left="22"/>
              <w:jc w:val="center"/>
              <w:rPr>
                <w:sz w:val="24"/>
              </w:rPr>
            </w:pPr>
            <w:r>
              <w:rPr>
                <w:spacing w:val="-10"/>
                <w:sz w:val="24"/>
              </w:rPr>
              <w:t>1</w:t>
            </w:r>
          </w:p>
        </w:tc>
        <w:tc>
          <w:tcPr>
            <w:tcW w:w="4256" w:type="dxa"/>
          </w:tcPr>
          <w:p w14:paraId="4A93046C">
            <w:pPr>
              <w:pStyle w:val="13"/>
              <w:ind w:left="109"/>
              <w:rPr>
                <w:sz w:val="24"/>
              </w:rPr>
            </w:pPr>
            <w:r>
              <w:rPr>
                <w:sz w:val="24"/>
              </w:rPr>
              <w:t>For</w:t>
            </w:r>
            <w:r>
              <w:rPr>
                <w:spacing w:val="-1"/>
                <w:sz w:val="24"/>
              </w:rPr>
              <w:t xml:space="preserve"> </w:t>
            </w:r>
            <w:r>
              <w:rPr>
                <w:sz w:val="24"/>
              </w:rPr>
              <w:t>connecting</w:t>
            </w:r>
            <w:r>
              <w:rPr>
                <w:spacing w:val="-7"/>
                <w:sz w:val="24"/>
              </w:rPr>
              <w:t xml:space="preserve"> </w:t>
            </w:r>
            <w:r>
              <w:rPr>
                <w:sz w:val="24"/>
              </w:rPr>
              <w:t>components</w:t>
            </w:r>
            <w:r>
              <w:rPr>
                <w:spacing w:val="2"/>
                <w:sz w:val="24"/>
              </w:rPr>
              <w:t xml:space="preserve"> </w:t>
            </w:r>
            <w:r>
              <w:rPr>
                <w:spacing w:val="-2"/>
                <w:sz w:val="24"/>
              </w:rPr>
              <w:t>without</w:t>
            </w:r>
          </w:p>
          <w:p w14:paraId="791EE1FA">
            <w:pPr>
              <w:pStyle w:val="13"/>
              <w:spacing w:before="137" w:line="240" w:lineRule="auto"/>
              <w:ind w:left="109"/>
              <w:rPr>
                <w:sz w:val="24"/>
              </w:rPr>
            </w:pPr>
            <w:r>
              <w:rPr>
                <w:spacing w:val="-2"/>
                <w:sz w:val="24"/>
              </w:rPr>
              <w:t>soldering</w:t>
            </w:r>
          </w:p>
        </w:tc>
      </w:tr>
      <w:tr w14:paraId="1A26CD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7" w:hRule="atLeast"/>
        </w:trPr>
        <w:tc>
          <w:tcPr>
            <w:tcW w:w="2699" w:type="dxa"/>
          </w:tcPr>
          <w:p w14:paraId="4DA0821D">
            <w:pPr>
              <w:pStyle w:val="13"/>
              <w:ind w:left="110"/>
              <w:rPr>
                <w:sz w:val="24"/>
              </w:rPr>
            </w:pPr>
            <w:r>
              <w:rPr>
                <w:sz w:val="24"/>
              </w:rPr>
              <w:t>Jumper</w:t>
            </w:r>
            <w:r>
              <w:rPr>
                <w:spacing w:val="-2"/>
                <w:sz w:val="24"/>
              </w:rPr>
              <w:t xml:space="preserve"> Wires</w:t>
            </w:r>
          </w:p>
        </w:tc>
        <w:tc>
          <w:tcPr>
            <w:tcW w:w="1710" w:type="dxa"/>
          </w:tcPr>
          <w:p w14:paraId="7662550C">
            <w:pPr>
              <w:pStyle w:val="13"/>
              <w:ind w:left="22" w:right="15"/>
              <w:jc w:val="center"/>
              <w:rPr>
                <w:sz w:val="24"/>
              </w:rPr>
            </w:pPr>
            <w:r>
              <w:rPr>
                <w:spacing w:val="-5"/>
                <w:sz w:val="24"/>
              </w:rPr>
              <w:t>10</w:t>
            </w:r>
          </w:p>
        </w:tc>
        <w:tc>
          <w:tcPr>
            <w:tcW w:w="4256" w:type="dxa"/>
          </w:tcPr>
          <w:p w14:paraId="0BE14AEA">
            <w:pPr>
              <w:pStyle w:val="13"/>
              <w:ind w:left="109"/>
              <w:rPr>
                <w:sz w:val="24"/>
              </w:rPr>
            </w:pPr>
            <w:r>
              <w:rPr>
                <w:sz w:val="24"/>
              </w:rPr>
              <w:t>For</w:t>
            </w:r>
            <w:r>
              <w:rPr>
                <w:spacing w:val="-9"/>
                <w:sz w:val="24"/>
              </w:rPr>
              <w:t xml:space="preserve"> </w:t>
            </w:r>
            <w:r>
              <w:rPr>
                <w:sz w:val="24"/>
              </w:rPr>
              <w:t>circuit</w:t>
            </w:r>
            <w:r>
              <w:rPr>
                <w:spacing w:val="-1"/>
                <w:sz w:val="24"/>
              </w:rPr>
              <w:t xml:space="preserve"> </w:t>
            </w:r>
            <w:r>
              <w:rPr>
                <w:spacing w:val="-2"/>
                <w:sz w:val="24"/>
              </w:rPr>
              <w:t>connections</w:t>
            </w:r>
          </w:p>
        </w:tc>
      </w:tr>
      <w:tr w14:paraId="2E8AF2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1" w:hRule="atLeast"/>
        </w:trPr>
        <w:tc>
          <w:tcPr>
            <w:tcW w:w="2699" w:type="dxa"/>
          </w:tcPr>
          <w:p w14:paraId="4400D13E">
            <w:pPr>
              <w:pStyle w:val="13"/>
              <w:ind w:left="110"/>
              <w:rPr>
                <w:sz w:val="24"/>
              </w:rPr>
            </w:pPr>
            <w:r>
              <w:rPr>
                <w:sz w:val="24"/>
              </w:rPr>
              <w:t>Printer</w:t>
            </w:r>
            <w:r>
              <w:rPr>
                <w:spacing w:val="-3"/>
                <w:sz w:val="24"/>
              </w:rPr>
              <w:t xml:space="preserve"> </w:t>
            </w:r>
            <w:r>
              <w:rPr>
                <w:spacing w:val="-2"/>
                <w:sz w:val="24"/>
              </w:rPr>
              <w:t>Cable</w:t>
            </w:r>
          </w:p>
        </w:tc>
        <w:tc>
          <w:tcPr>
            <w:tcW w:w="1710" w:type="dxa"/>
          </w:tcPr>
          <w:p w14:paraId="4E76D100">
            <w:pPr>
              <w:pStyle w:val="13"/>
              <w:spacing w:line="240" w:lineRule="auto"/>
              <w:rPr>
                <w:sz w:val="22"/>
              </w:rPr>
            </w:pPr>
          </w:p>
        </w:tc>
        <w:tc>
          <w:tcPr>
            <w:tcW w:w="4256" w:type="dxa"/>
          </w:tcPr>
          <w:p w14:paraId="5A0FC884">
            <w:pPr>
              <w:pStyle w:val="13"/>
              <w:ind w:left="109"/>
              <w:rPr>
                <w:sz w:val="24"/>
              </w:rPr>
            </w:pPr>
            <w:r>
              <w:rPr>
                <w:sz w:val="24"/>
              </w:rPr>
              <w:t>To</w:t>
            </w:r>
            <w:r>
              <w:rPr>
                <w:spacing w:val="-9"/>
                <w:sz w:val="24"/>
              </w:rPr>
              <w:t xml:space="preserve"> </w:t>
            </w:r>
            <w:r>
              <w:rPr>
                <w:sz w:val="24"/>
              </w:rPr>
              <w:t>program</w:t>
            </w:r>
            <w:r>
              <w:rPr>
                <w:spacing w:val="-16"/>
                <w:sz w:val="24"/>
              </w:rPr>
              <w:t xml:space="preserve"> </w:t>
            </w:r>
            <w:r>
              <w:rPr>
                <w:sz w:val="24"/>
              </w:rPr>
              <w:t>Arduino</w:t>
            </w:r>
            <w:r>
              <w:rPr>
                <w:spacing w:val="-1"/>
                <w:sz w:val="24"/>
              </w:rPr>
              <w:t xml:space="preserve"> </w:t>
            </w:r>
            <w:r>
              <w:rPr>
                <w:sz w:val="24"/>
              </w:rPr>
              <w:t>and</w:t>
            </w:r>
            <w:r>
              <w:rPr>
                <w:spacing w:val="-7"/>
                <w:sz w:val="24"/>
              </w:rPr>
              <w:t xml:space="preserve"> </w:t>
            </w:r>
            <w:r>
              <w:rPr>
                <w:sz w:val="24"/>
              </w:rPr>
              <w:t>power</w:t>
            </w:r>
            <w:r>
              <w:rPr>
                <w:spacing w:val="-8"/>
                <w:sz w:val="24"/>
              </w:rPr>
              <w:t xml:space="preserve"> </w:t>
            </w:r>
            <w:r>
              <w:rPr>
                <w:spacing w:val="-5"/>
                <w:sz w:val="24"/>
              </w:rPr>
              <w:t>the</w:t>
            </w:r>
          </w:p>
          <w:p w14:paraId="75C2FE15">
            <w:pPr>
              <w:pStyle w:val="13"/>
              <w:spacing w:before="137" w:line="261" w:lineRule="exact"/>
              <w:ind w:left="109"/>
              <w:rPr>
                <w:sz w:val="24"/>
              </w:rPr>
            </w:pPr>
            <w:r>
              <w:rPr>
                <w:spacing w:val="-2"/>
                <w:sz w:val="24"/>
              </w:rPr>
              <w:t>circuit</w:t>
            </w:r>
          </w:p>
        </w:tc>
      </w:tr>
    </w:tbl>
    <w:p w14:paraId="58957118">
      <w:pPr>
        <w:spacing w:before="4"/>
        <w:ind w:left="0" w:right="4" w:firstLine="0"/>
        <w:jc w:val="center"/>
        <w:rPr>
          <w:b/>
          <w:sz w:val="20"/>
        </w:rPr>
      </w:pPr>
      <w:r>
        <w:rPr>
          <w:b/>
          <w:sz w:val="20"/>
        </w:rPr>
        <w:t>Table</w:t>
      </w:r>
      <w:r>
        <w:rPr>
          <w:b/>
          <w:spacing w:val="-8"/>
          <w:sz w:val="20"/>
        </w:rPr>
        <w:t xml:space="preserve"> </w:t>
      </w:r>
      <w:r>
        <w:rPr>
          <w:b/>
          <w:sz w:val="20"/>
        </w:rPr>
        <w:t>4.1.Hardware</w:t>
      </w:r>
      <w:r>
        <w:rPr>
          <w:b/>
          <w:spacing w:val="-12"/>
          <w:sz w:val="20"/>
        </w:rPr>
        <w:t xml:space="preserve"> </w:t>
      </w:r>
      <w:r>
        <w:rPr>
          <w:b/>
          <w:spacing w:val="-2"/>
          <w:sz w:val="20"/>
        </w:rPr>
        <w:t>components</w:t>
      </w:r>
    </w:p>
    <w:p w14:paraId="29035B79">
      <w:pPr>
        <w:pStyle w:val="9"/>
        <w:rPr>
          <w:b/>
          <w:sz w:val="20"/>
        </w:rPr>
      </w:pPr>
    </w:p>
    <w:tbl>
      <w:tblPr>
        <w:tblStyle w:val="8"/>
        <w:tblW w:w="0" w:type="auto"/>
        <w:tblInd w:w="38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76"/>
        <w:gridCol w:w="2535"/>
        <w:gridCol w:w="3265"/>
      </w:tblGrid>
      <w:tr w14:paraId="7B1C75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trPr>
        <w:tc>
          <w:tcPr>
            <w:tcW w:w="2876" w:type="dxa"/>
          </w:tcPr>
          <w:p w14:paraId="3CB2ADAF">
            <w:pPr>
              <w:pStyle w:val="13"/>
              <w:ind w:left="9"/>
              <w:rPr>
                <w:b/>
                <w:sz w:val="24"/>
              </w:rPr>
            </w:pPr>
            <w:r>
              <w:rPr>
                <w:b/>
                <w:spacing w:val="-2"/>
                <w:sz w:val="24"/>
              </w:rPr>
              <w:t>Component</w:t>
            </w:r>
          </w:p>
        </w:tc>
        <w:tc>
          <w:tcPr>
            <w:tcW w:w="2535" w:type="dxa"/>
          </w:tcPr>
          <w:p w14:paraId="63C4D627">
            <w:pPr>
              <w:pStyle w:val="13"/>
              <w:ind w:left="4"/>
              <w:rPr>
                <w:b/>
                <w:sz w:val="24"/>
              </w:rPr>
            </w:pPr>
            <w:r>
              <w:rPr>
                <w:b/>
                <w:spacing w:val="-5"/>
                <w:sz w:val="24"/>
              </w:rPr>
              <w:t>Pin</w:t>
            </w:r>
          </w:p>
        </w:tc>
        <w:tc>
          <w:tcPr>
            <w:tcW w:w="3265" w:type="dxa"/>
          </w:tcPr>
          <w:p w14:paraId="0C3492A3">
            <w:pPr>
              <w:pStyle w:val="13"/>
              <w:ind w:left="14"/>
              <w:rPr>
                <w:b/>
                <w:sz w:val="24"/>
              </w:rPr>
            </w:pPr>
            <w:r>
              <w:rPr>
                <w:b/>
                <w:sz w:val="24"/>
              </w:rPr>
              <w:t>Arduino</w:t>
            </w:r>
            <w:r>
              <w:rPr>
                <w:b/>
                <w:spacing w:val="-5"/>
                <w:sz w:val="24"/>
              </w:rPr>
              <w:t xml:space="preserve"> </w:t>
            </w:r>
            <w:r>
              <w:rPr>
                <w:b/>
                <w:sz w:val="24"/>
              </w:rPr>
              <w:t>Uno</w:t>
            </w:r>
            <w:r>
              <w:rPr>
                <w:b/>
                <w:spacing w:val="-5"/>
                <w:sz w:val="24"/>
              </w:rPr>
              <w:t xml:space="preserve"> Pin</w:t>
            </w:r>
          </w:p>
        </w:tc>
      </w:tr>
      <w:tr w14:paraId="376EB6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2876" w:type="dxa"/>
            <w:shd w:val="clear" w:color="auto" w:fill="ECECEC"/>
          </w:tcPr>
          <w:p w14:paraId="6B300982">
            <w:pPr>
              <w:pStyle w:val="13"/>
              <w:ind w:left="9"/>
              <w:rPr>
                <w:sz w:val="24"/>
              </w:rPr>
            </w:pPr>
            <w:r>
              <w:rPr>
                <w:sz w:val="24"/>
              </w:rPr>
              <w:t>RC522</w:t>
            </w:r>
            <w:r>
              <w:rPr>
                <w:spacing w:val="-6"/>
                <w:sz w:val="24"/>
              </w:rPr>
              <w:t xml:space="preserve"> </w:t>
            </w:r>
            <w:r>
              <w:rPr>
                <w:sz w:val="24"/>
              </w:rPr>
              <w:t>RFID</w:t>
            </w:r>
            <w:r>
              <w:rPr>
                <w:spacing w:val="-5"/>
                <w:sz w:val="24"/>
              </w:rPr>
              <w:t xml:space="preserve"> </w:t>
            </w:r>
            <w:r>
              <w:rPr>
                <w:spacing w:val="-2"/>
                <w:sz w:val="24"/>
              </w:rPr>
              <w:t>Reader</w:t>
            </w:r>
          </w:p>
        </w:tc>
        <w:tc>
          <w:tcPr>
            <w:tcW w:w="2535" w:type="dxa"/>
            <w:shd w:val="clear" w:color="auto" w:fill="ECECEC"/>
          </w:tcPr>
          <w:p w14:paraId="0E82B771">
            <w:pPr>
              <w:pStyle w:val="13"/>
              <w:ind w:left="4"/>
              <w:rPr>
                <w:sz w:val="24"/>
              </w:rPr>
            </w:pPr>
            <w:r>
              <w:rPr>
                <w:sz w:val="24"/>
              </w:rPr>
              <w:t>SDA</w:t>
            </w:r>
            <w:r>
              <w:rPr>
                <w:spacing w:val="-23"/>
                <w:sz w:val="24"/>
              </w:rPr>
              <w:t xml:space="preserve"> </w:t>
            </w:r>
            <w:r>
              <w:rPr>
                <w:spacing w:val="-4"/>
                <w:sz w:val="24"/>
              </w:rPr>
              <w:t>(SS)</w:t>
            </w:r>
          </w:p>
        </w:tc>
        <w:tc>
          <w:tcPr>
            <w:tcW w:w="3265" w:type="dxa"/>
            <w:shd w:val="clear" w:color="auto" w:fill="ECECEC"/>
          </w:tcPr>
          <w:p w14:paraId="7BE4D7BD">
            <w:pPr>
              <w:pStyle w:val="13"/>
              <w:ind w:left="14"/>
              <w:rPr>
                <w:sz w:val="24"/>
              </w:rPr>
            </w:pPr>
            <w:r>
              <w:rPr>
                <w:spacing w:val="-5"/>
                <w:sz w:val="24"/>
              </w:rPr>
              <w:t>10</w:t>
            </w:r>
          </w:p>
        </w:tc>
      </w:tr>
      <w:tr w14:paraId="38778D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trPr>
        <w:tc>
          <w:tcPr>
            <w:tcW w:w="2876" w:type="dxa"/>
            <w:shd w:val="clear" w:color="auto" w:fill="ECECEC"/>
          </w:tcPr>
          <w:p w14:paraId="23C6BF4E">
            <w:pPr>
              <w:pStyle w:val="13"/>
              <w:spacing w:line="240" w:lineRule="auto"/>
              <w:rPr>
                <w:sz w:val="22"/>
              </w:rPr>
            </w:pPr>
          </w:p>
        </w:tc>
        <w:tc>
          <w:tcPr>
            <w:tcW w:w="2535" w:type="dxa"/>
            <w:shd w:val="clear" w:color="auto" w:fill="ECECEC"/>
          </w:tcPr>
          <w:p w14:paraId="5FD147C2">
            <w:pPr>
              <w:pStyle w:val="13"/>
              <w:ind w:left="4"/>
              <w:rPr>
                <w:sz w:val="24"/>
              </w:rPr>
            </w:pPr>
            <w:r>
              <w:rPr>
                <w:spacing w:val="-5"/>
                <w:sz w:val="24"/>
              </w:rPr>
              <w:t>SCK</w:t>
            </w:r>
          </w:p>
        </w:tc>
        <w:tc>
          <w:tcPr>
            <w:tcW w:w="3265" w:type="dxa"/>
            <w:shd w:val="clear" w:color="auto" w:fill="ECECEC"/>
          </w:tcPr>
          <w:p w14:paraId="76DEC2E2">
            <w:pPr>
              <w:pStyle w:val="13"/>
              <w:ind w:left="14"/>
              <w:rPr>
                <w:sz w:val="24"/>
              </w:rPr>
            </w:pPr>
            <w:r>
              <w:rPr>
                <w:spacing w:val="-5"/>
                <w:sz w:val="24"/>
              </w:rPr>
              <w:t>13</w:t>
            </w:r>
          </w:p>
        </w:tc>
      </w:tr>
      <w:tr w14:paraId="51EAFB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5" w:hRule="atLeast"/>
        </w:trPr>
        <w:tc>
          <w:tcPr>
            <w:tcW w:w="2876" w:type="dxa"/>
            <w:shd w:val="clear" w:color="auto" w:fill="ECECEC"/>
          </w:tcPr>
          <w:p w14:paraId="50287A12">
            <w:pPr>
              <w:pStyle w:val="13"/>
              <w:spacing w:line="240" w:lineRule="auto"/>
              <w:rPr>
                <w:sz w:val="22"/>
              </w:rPr>
            </w:pPr>
          </w:p>
        </w:tc>
        <w:tc>
          <w:tcPr>
            <w:tcW w:w="2535" w:type="dxa"/>
            <w:shd w:val="clear" w:color="auto" w:fill="ECECEC"/>
          </w:tcPr>
          <w:p w14:paraId="41A98892">
            <w:pPr>
              <w:pStyle w:val="13"/>
              <w:spacing w:before="1" w:line="240" w:lineRule="auto"/>
              <w:ind w:left="4"/>
              <w:rPr>
                <w:sz w:val="24"/>
              </w:rPr>
            </w:pPr>
            <w:r>
              <w:rPr>
                <w:spacing w:val="-4"/>
                <w:sz w:val="24"/>
              </w:rPr>
              <w:t>MOSI</w:t>
            </w:r>
          </w:p>
        </w:tc>
        <w:tc>
          <w:tcPr>
            <w:tcW w:w="3265" w:type="dxa"/>
            <w:shd w:val="clear" w:color="auto" w:fill="ECECEC"/>
          </w:tcPr>
          <w:p w14:paraId="5AF2761E">
            <w:pPr>
              <w:pStyle w:val="13"/>
              <w:spacing w:before="1" w:line="240" w:lineRule="auto"/>
              <w:ind w:left="14"/>
              <w:rPr>
                <w:sz w:val="24"/>
              </w:rPr>
            </w:pPr>
            <w:r>
              <w:rPr>
                <w:spacing w:val="-5"/>
                <w:sz w:val="24"/>
              </w:rPr>
              <w:t>11</w:t>
            </w:r>
          </w:p>
        </w:tc>
      </w:tr>
      <w:tr w14:paraId="1FEFFF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2876" w:type="dxa"/>
            <w:shd w:val="clear" w:color="auto" w:fill="ECECEC"/>
          </w:tcPr>
          <w:p w14:paraId="0A2385D6">
            <w:pPr>
              <w:pStyle w:val="13"/>
              <w:spacing w:line="240" w:lineRule="auto"/>
              <w:rPr>
                <w:sz w:val="22"/>
              </w:rPr>
            </w:pPr>
          </w:p>
        </w:tc>
        <w:tc>
          <w:tcPr>
            <w:tcW w:w="2535" w:type="dxa"/>
            <w:shd w:val="clear" w:color="auto" w:fill="ECECEC"/>
          </w:tcPr>
          <w:p w14:paraId="2251319A">
            <w:pPr>
              <w:pStyle w:val="13"/>
              <w:ind w:left="4"/>
              <w:rPr>
                <w:sz w:val="24"/>
              </w:rPr>
            </w:pPr>
            <w:r>
              <w:rPr>
                <w:spacing w:val="-4"/>
                <w:sz w:val="24"/>
              </w:rPr>
              <w:t>MISO</w:t>
            </w:r>
          </w:p>
        </w:tc>
        <w:tc>
          <w:tcPr>
            <w:tcW w:w="3265" w:type="dxa"/>
            <w:shd w:val="clear" w:color="auto" w:fill="ECECEC"/>
          </w:tcPr>
          <w:p w14:paraId="2D6B42E1">
            <w:pPr>
              <w:pStyle w:val="13"/>
              <w:ind w:left="14"/>
              <w:rPr>
                <w:sz w:val="24"/>
              </w:rPr>
            </w:pPr>
            <w:r>
              <w:rPr>
                <w:spacing w:val="-5"/>
                <w:sz w:val="24"/>
              </w:rPr>
              <w:t>12</w:t>
            </w:r>
          </w:p>
        </w:tc>
      </w:tr>
      <w:tr w14:paraId="4EF732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trPr>
        <w:tc>
          <w:tcPr>
            <w:tcW w:w="2876" w:type="dxa"/>
            <w:shd w:val="clear" w:color="auto" w:fill="ECECEC"/>
          </w:tcPr>
          <w:p w14:paraId="65EA1967">
            <w:pPr>
              <w:pStyle w:val="13"/>
              <w:spacing w:line="240" w:lineRule="auto"/>
              <w:rPr>
                <w:sz w:val="22"/>
              </w:rPr>
            </w:pPr>
          </w:p>
        </w:tc>
        <w:tc>
          <w:tcPr>
            <w:tcW w:w="2535" w:type="dxa"/>
            <w:shd w:val="clear" w:color="auto" w:fill="ECECEC"/>
          </w:tcPr>
          <w:p w14:paraId="330E4FC9">
            <w:pPr>
              <w:pStyle w:val="13"/>
              <w:ind w:left="4"/>
              <w:rPr>
                <w:sz w:val="24"/>
              </w:rPr>
            </w:pPr>
            <w:r>
              <w:rPr>
                <w:spacing w:val="-5"/>
                <w:sz w:val="24"/>
              </w:rPr>
              <w:t>GND</w:t>
            </w:r>
          </w:p>
        </w:tc>
        <w:tc>
          <w:tcPr>
            <w:tcW w:w="3265" w:type="dxa"/>
            <w:shd w:val="clear" w:color="auto" w:fill="ECECEC"/>
          </w:tcPr>
          <w:p w14:paraId="5DE13149">
            <w:pPr>
              <w:pStyle w:val="13"/>
              <w:ind w:left="14"/>
              <w:rPr>
                <w:sz w:val="24"/>
              </w:rPr>
            </w:pPr>
            <w:r>
              <w:rPr>
                <w:spacing w:val="-5"/>
                <w:sz w:val="24"/>
              </w:rPr>
              <w:t>GND</w:t>
            </w:r>
          </w:p>
        </w:tc>
      </w:tr>
      <w:tr w14:paraId="72A083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5" w:hRule="atLeast"/>
        </w:trPr>
        <w:tc>
          <w:tcPr>
            <w:tcW w:w="2876" w:type="dxa"/>
            <w:shd w:val="clear" w:color="auto" w:fill="ECECEC"/>
          </w:tcPr>
          <w:p w14:paraId="0599F24E">
            <w:pPr>
              <w:pStyle w:val="13"/>
              <w:spacing w:line="240" w:lineRule="auto"/>
              <w:rPr>
                <w:sz w:val="22"/>
              </w:rPr>
            </w:pPr>
          </w:p>
        </w:tc>
        <w:tc>
          <w:tcPr>
            <w:tcW w:w="2535" w:type="dxa"/>
            <w:shd w:val="clear" w:color="auto" w:fill="ECECEC"/>
          </w:tcPr>
          <w:p w14:paraId="67DAAA95">
            <w:pPr>
              <w:pStyle w:val="13"/>
              <w:ind w:left="4"/>
              <w:rPr>
                <w:sz w:val="24"/>
              </w:rPr>
            </w:pPr>
            <w:r>
              <w:rPr>
                <w:spacing w:val="-5"/>
                <w:sz w:val="24"/>
              </w:rPr>
              <w:t>RST</w:t>
            </w:r>
          </w:p>
        </w:tc>
        <w:tc>
          <w:tcPr>
            <w:tcW w:w="3265" w:type="dxa"/>
            <w:shd w:val="clear" w:color="auto" w:fill="ECECEC"/>
          </w:tcPr>
          <w:p w14:paraId="5B12BCFB">
            <w:pPr>
              <w:pStyle w:val="13"/>
              <w:ind w:left="14"/>
              <w:rPr>
                <w:sz w:val="24"/>
              </w:rPr>
            </w:pPr>
            <w:r>
              <w:rPr>
                <w:spacing w:val="-10"/>
                <w:sz w:val="24"/>
              </w:rPr>
              <w:t>9</w:t>
            </w:r>
          </w:p>
        </w:tc>
      </w:tr>
      <w:tr w14:paraId="0A70B4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1" w:hRule="atLeast"/>
        </w:trPr>
        <w:tc>
          <w:tcPr>
            <w:tcW w:w="2876" w:type="dxa"/>
            <w:shd w:val="clear" w:color="auto" w:fill="ECECEC"/>
          </w:tcPr>
          <w:p w14:paraId="075CC061">
            <w:pPr>
              <w:pStyle w:val="13"/>
              <w:spacing w:line="240" w:lineRule="auto"/>
              <w:rPr>
                <w:sz w:val="22"/>
              </w:rPr>
            </w:pPr>
          </w:p>
        </w:tc>
        <w:tc>
          <w:tcPr>
            <w:tcW w:w="2535" w:type="dxa"/>
            <w:shd w:val="clear" w:color="auto" w:fill="ECECEC"/>
          </w:tcPr>
          <w:p w14:paraId="444485B0">
            <w:pPr>
              <w:pStyle w:val="13"/>
              <w:ind w:left="4"/>
              <w:rPr>
                <w:sz w:val="24"/>
              </w:rPr>
            </w:pPr>
            <w:r>
              <w:rPr>
                <w:spacing w:val="-4"/>
                <w:sz w:val="24"/>
              </w:rPr>
              <w:t>3.3V</w:t>
            </w:r>
          </w:p>
        </w:tc>
        <w:tc>
          <w:tcPr>
            <w:tcW w:w="3265" w:type="dxa"/>
            <w:shd w:val="clear" w:color="auto" w:fill="ECECEC"/>
          </w:tcPr>
          <w:p w14:paraId="7A989027">
            <w:pPr>
              <w:pStyle w:val="13"/>
              <w:ind w:left="14"/>
              <w:rPr>
                <w:sz w:val="24"/>
              </w:rPr>
            </w:pPr>
            <w:r>
              <w:rPr>
                <w:spacing w:val="-4"/>
                <w:sz w:val="24"/>
              </w:rPr>
              <w:t>3.3v</w:t>
            </w:r>
          </w:p>
        </w:tc>
      </w:tr>
      <w:tr w14:paraId="79631B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5" w:hRule="atLeast"/>
        </w:trPr>
        <w:tc>
          <w:tcPr>
            <w:tcW w:w="2876" w:type="dxa"/>
            <w:shd w:val="clear" w:color="auto" w:fill="ECECEC"/>
          </w:tcPr>
          <w:p w14:paraId="6F95C288">
            <w:pPr>
              <w:pStyle w:val="13"/>
              <w:ind w:left="9"/>
              <w:rPr>
                <w:sz w:val="24"/>
              </w:rPr>
            </w:pPr>
            <w:r>
              <w:rPr>
                <w:sz w:val="24"/>
              </w:rPr>
              <w:t>Green</w:t>
            </w:r>
            <w:r>
              <w:rPr>
                <w:spacing w:val="-9"/>
                <w:sz w:val="24"/>
              </w:rPr>
              <w:t xml:space="preserve"> </w:t>
            </w:r>
            <w:r>
              <w:rPr>
                <w:spacing w:val="-5"/>
                <w:sz w:val="24"/>
              </w:rPr>
              <w:t>LED</w:t>
            </w:r>
          </w:p>
        </w:tc>
        <w:tc>
          <w:tcPr>
            <w:tcW w:w="2535" w:type="dxa"/>
            <w:shd w:val="clear" w:color="auto" w:fill="ECECEC"/>
          </w:tcPr>
          <w:p w14:paraId="0D9920CE">
            <w:pPr>
              <w:pStyle w:val="13"/>
              <w:ind w:left="4"/>
              <w:rPr>
                <w:sz w:val="24"/>
              </w:rPr>
            </w:pPr>
            <w:r>
              <w:rPr>
                <w:sz w:val="24"/>
              </w:rPr>
              <w:t>Anode</w:t>
            </w:r>
            <w:r>
              <w:rPr>
                <w:spacing w:val="-5"/>
                <w:sz w:val="24"/>
              </w:rPr>
              <w:t xml:space="preserve"> (+)</w:t>
            </w:r>
          </w:p>
        </w:tc>
        <w:tc>
          <w:tcPr>
            <w:tcW w:w="3265" w:type="dxa"/>
            <w:shd w:val="clear" w:color="auto" w:fill="ECECEC"/>
          </w:tcPr>
          <w:p w14:paraId="46E5B141">
            <w:pPr>
              <w:pStyle w:val="13"/>
              <w:ind w:left="14"/>
              <w:rPr>
                <w:sz w:val="24"/>
              </w:rPr>
            </w:pPr>
            <w:r>
              <w:rPr>
                <w:spacing w:val="-5"/>
                <w:sz w:val="24"/>
              </w:rPr>
              <w:t>D6</w:t>
            </w:r>
          </w:p>
        </w:tc>
      </w:tr>
      <w:tr w14:paraId="1C763B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trPr>
        <w:tc>
          <w:tcPr>
            <w:tcW w:w="2876" w:type="dxa"/>
            <w:shd w:val="clear" w:color="auto" w:fill="ECECEC"/>
          </w:tcPr>
          <w:p w14:paraId="489714AB">
            <w:pPr>
              <w:pStyle w:val="13"/>
              <w:spacing w:line="240" w:lineRule="auto"/>
              <w:rPr>
                <w:sz w:val="22"/>
              </w:rPr>
            </w:pPr>
          </w:p>
        </w:tc>
        <w:tc>
          <w:tcPr>
            <w:tcW w:w="2535" w:type="dxa"/>
            <w:shd w:val="clear" w:color="auto" w:fill="ECECEC"/>
          </w:tcPr>
          <w:p w14:paraId="0EA186FB">
            <w:pPr>
              <w:pStyle w:val="13"/>
              <w:ind w:left="4"/>
              <w:rPr>
                <w:sz w:val="24"/>
              </w:rPr>
            </w:pPr>
            <w:r>
              <w:rPr>
                <w:sz w:val="24"/>
              </w:rPr>
              <w:t>Cathode</w:t>
            </w:r>
            <w:r>
              <w:rPr>
                <w:spacing w:val="8"/>
                <w:sz w:val="24"/>
              </w:rPr>
              <w:t xml:space="preserve"> </w:t>
            </w:r>
            <w:r>
              <w:rPr>
                <w:spacing w:val="-5"/>
                <w:sz w:val="24"/>
              </w:rPr>
              <w:t>(−)</w:t>
            </w:r>
          </w:p>
        </w:tc>
        <w:tc>
          <w:tcPr>
            <w:tcW w:w="3265" w:type="dxa"/>
            <w:shd w:val="clear" w:color="auto" w:fill="ECECEC"/>
          </w:tcPr>
          <w:p w14:paraId="400FBD23">
            <w:pPr>
              <w:pStyle w:val="13"/>
              <w:ind w:left="14"/>
              <w:rPr>
                <w:sz w:val="24"/>
              </w:rPr>
            </w:pPr>
            <w:r>
              <w:rPr>
                <w:sz w:val="24"/>
              </w:rPr>
              <w:t>GND</w:t>
            </w:r>
            <w:r>
              <w:rPr>
                <w:spacing w:val="-9"/>
                <w:sz w:val="24"/>
              </w:rPr>
              <w:t xml:space="preserve"> </w:t>
            </w:r>
            <w:r>
              <w:rPr>
                <w:sz w:val="24"/>
              </w:rPr>
              <w:t>(via</w:t>
            </w:r>
            <w:r>
              <w:rPr>
                <w:spacing w:val="-4"/>
                <w:sz w:val="24"/>
              </w:rPr>
              <w:t xml:space="preserve"> 220Ω)</w:t>
            </w:r>
          </w:p>
        </w:tc>
      </w:tr>
      <w:tr w14:paraId="28F3B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6" w:hRule="atLeast"/>
        </w:trPr>
        <w:tc>
          <w:tcPr>
            <w:tcW w:w="2876" w:type="dxa"/>
            <w:shd w:val="clear" w:color="auto" w:fill="ECECEC"/>
          </w:tcPr>
          <w:p w14:paraId="47700044">
            <w:pPr>
              <w:pStyle w:val="13"/>
              <w:ind w:left="9"/>
              <w:rPr>
                <w:sz w:val="24"/>
              </w:rPr>
            </w:pPr>
            <w:r>
              <w:rPr>
                <w:sz w:val="24"/>
              </w:rPr>
              <w:t>Red</w:t>
            </w:r>
            <w:r>
              <w:rPr>
                <w:spacing w:val="4"/>
                <w:sz w:val="24"/>
              </w:rPr>
              <w:t xml:space="preserve"> </w:t>
            </w:r>
            <w:r>
              <w:rPr>
                <w:spacing w:val="-5"/>
                <w:sz w:val="24"/>
              </w:rPr>
              <w:t>LED</w:t>
            </w:r>
          </w:p>
        </w:tc>
        <w:tc>
          <w:tcPr>
            <w:tcW w:w="2535" w:type="dxa"/>
            <w:shd w:val="clear" w:color="auto" w:fill="ECECEC"/>
          </w:tcPr>
          <w:p w14:paraId="0C094832">
            <w:pPr>
              <w:pStyle w:val="13"/>
              <w:ind w:left="4"/>
              <w:rPr>
                <w:sz w:val="24"/>
              </w:rPr>
            </w:pPr>
            <w:r>
              <w:rPr>
                <w:sz w:val="24"/>
              </w:rPr>
              <w:t>Anode</w:t>
            </w:r>
            <w:r>
              <w:rPr>
                <w:spacing w:val="-5"/>
                <w:sz w:val="24"/>
              </w:rPr>
              <w:t xml:space="preserve"> (+)</w:t>
            </w:r>
          </w:p>
        </w:tc>
        <w:tc>
          <w:tcPr>
            <w:tcW w:w="3265" w:type="dxa"/>
            <w:shd w:val="clear" w:color="auto" w:fill="ECECEC"/>
          </w:tcPr>
          <w:p w14:paraId="41603AA8">
            <w:pPr>
              <w:pStyle w:val="13"/>
              <w:ind w:left="14"/>
              <w:rPr>
                <w:sz w:val="24"/>
              </w:rPr>
            </w:pPr>
            <w:r>
              <w:rPr>
                <w:spacing w:val="-5"/>
                <w:sz w:val="24"/>
              </w:rPr>
              <w:t>D7</w:t>
            </w:r>
          </w:p>
        </w:tc>
      </w:tr>
      <w:tr w14:paraId="4C6956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5" w:hRule="atLeast"/>
        </w:trPr>
        <w:tc>
          <w:tcPr>
            <w:tcW w:w="2876" w:type="dxa"/>
            <w:shd w:val="clear" w:color="auto" w:fill="ECECEC"/>
          </w:tcPr>
          <w:p w14:paraId="736B0169">
            <w:pPr>
              <w:pStyle w:val="13"/>
              <w:spacing w:line="240" w:lineRule="auto"/>
              <w:rPr>
                <w:sz w:val="22"/>
              </w:rPr>
            </w:pPr>
          </w:p>
        </w:tc>
        <w:tc>
          <w:tcPr>
            <w:tcW w:w="2535" w:type="dxa"/>
            <w:shd w:val="clear" w:color="auto" w:fill="ECECEC"/>
          </w:tcPr>
          <w:p w14:paraId="11565D68">
            <w:pPr>
              <w:pStyle w:val="13"/>
              <w:ind w:left="4"/>
              <w:rPr>
                <w:sz w:val="24"/>
              </w:rPr>
            </w:pPr>
            <w:r>
              <w:rPr>
                <w:sz w:val="24"/>
              </w:rPr>
              <w:t>Cathode</w:t>
            </w:r>
            <w:r>
              <w:rPr>
                <w:spacing w:val="8"/>
                <w:sz w:val="24"/>
              </w:rPr>
              <w:t xml:space="preserve"> </w:t>
            </w:r>
            <w:r>
              <w:rPr>
                <w:spacing w:val="-5"/>
                <w:sz w:val="24"/>
              </w:rPr>
              <w:t>(−)</w:t>
            </w:r>
          </w:p>
        </w:tc>
        <w:tc>
          <w:tcPr>
            <w:tcW w:w="3265" w:type="dxa"/>
            <w:shd w:val="clear" w:color="auto" w:fill="ECECEC"/>
          </w:tcPr>
          <w:p w14:paraId="17B4D9F3">
            <w:pPr>
              <w:pStyle w:val="13"/>
              <w:ind w:left="14"/>
              <w:rPr>
                <w:sz w:val="24"/>
              </w:rPr>
            </w:pPr>
            <w:r>
              <w:rPr>
                <w:sz w:val="24"/>
              </w:rPr>
              <w:t>GND</w:t>
            </w:r>
            <w:r>
              <w:rPr>
                <w:spacing w:val="-9"/>
                <w:sz w:val="24"/>
              </w:rPr>
              <w:t xml:space="preserve"> </w:t>
            </w:r>
            <w:r>
              <w:rPr>
                <w:sz w:val="24"/>
              </w:rPr>
              <w:t>(via</w:t>
            </w:r>
            <w:r>
              <w:rPr>
                <w:spacing w:val="-4"/>
                <w:sz w:val="24"/>
              </w:rPr>
              <w:t xml:space="preserve"> 220Ω)</w:t>
            </w:r>
          </w:p>
        </w:tc>
      </w:tr>
    </w:tbl>
    <w:p w14:paraId="74D0644C">
      <w:pPr>
        <w:pStyle w:val="13"/>
        <w:spacing w:after="0"/>
        <w:rPr>
          <w:sz w:val="24"/>
        </w:rPr>
        <w:sectPr>
          <w:pgSz w:w="11910" w:h="16840"/>
          <w:pgMar w:top="1340" w:right="1133" w:bottom="1220" w:left="1417" w:header="1026" w:footer="1027" w:gutter="0"/>
          <w:cols w:space="720" w:num="1"/>
        </w:sectPr>
      </w:pPr>
    </w:p>
    <w:p w14:paraId="76EBEF57">
      <w:pPr>
        <w:spacing w:before="89"/>
        <w:ind w:left="7183" w:right="0" w:firstLine="0"/>
        <w:jc w:val="center"/>
        <w:rPr>
          <w:b/>
          <w:sz w:val="28"/>
        </w:rPr>
      </w:pPr>
      <w:r>
        <w:rPr>
          <w:b/>
          <w:sz w:val="28"/>
        </w:rPr>
        <w:t>CHAPTER</w:t>
      </w:r>
      <w:r>
        <w:rPr>
          <w:b/>
          <w:spacing w:val="-5"/>
          <w:sz w:val="28"/>
        </w:rPr>
        <w:t xml:space="preserve"> </w:t>
      </w:r>
      <w:r>
        <w:rPr>
          <w:b/>
          <w:spacing w:val="-10"/>
          <w:sz w:val="28"/>
        </w:rPr>
        <w:t>5</w:t>
      </w:r>
    </w:p>
    <w:p w14:paraId="4D43ED11">
      <w:pPr>
        <w:pStyle w:val="3"/>
        <w:ind w:left="82"/>
      </w:pPr>
      <w:bookmarkStart w:id="4" w:name="SYSTEM DESIGN"/>
      <w:bookmarkEnd w:id="4"/>
      <w:r>
        <w:t>SYSTEM</w:t>
      </w:r>
      <w:r>
        <w:rPr>
          <w:spacing w:val="-13"/>
        </w:rPr>
        <w:t xml:space="preserve"> </w:t>
      </w:r>
      <w:r>
        <w:rPr>
          <w:spacing w:val="-2"/>
        </w:rPr>
        <w:t>DESIGN</w:t>
      </w:r>
    </w:p>
    <w:p w14:paraId="5C3405F8">
      <w:pPr>
        <w:pStyle w:val="9"/>
        <w:spacing w:before="25"/>
        <w:rPr>
          <w:b/>
          <w:sz w:val="28"/>
        </w:rPr>
      </w:pPr>
    </w:p>
    <w:p w14:paraId="11008F2F">
      <w:pPr>
        <w:pStyle w:val="12"/>
        <w:numPr>
          <w:ilvl w:val="1"/>
          <w:numId w:val="1"/>
        </w:numPr>
        <w:tabs>
          <w:tab w:val="left" w:pos="805"/>
        </w:tabs>
        <w:spacing w:before="0" w:after="0" w:line="240" w:lineRule="auto"/>
        <w:ind w:left="805" w:right="0" w:hanging="422"/>
        <w:jc w:val="left"/>
        <w:rPr>
          <w:b/>
          <w:sz w:val="28"/>
        </w:rPr>
      </w:pPr>
      <w:r>
        <w:rPr>
          <w:b/>
          <w:sz w:val="28"/>
        </w:rPr>
        <w:t>SYSTEM</w:t>
      </w:r>
      <w:r>
        <w:rPr>
          <w:b/>
          <w:spacing w:val="-9"/>
          <w:sz w:val="28"/>
        </w:rPr>
        <w:t xml:space="preserve"> </w:t>
      </w:r>
      <w:r>
        <w:rPr>
          <w:b/>
          <w:spacing w:val="-2"/>
          <w:sz w:val="28"/>
        </w:rPr>
        <w:t>DESIGN:</w:t>
      </w:r>
    </w:p>
    <w:p w14:paraId="757754D9">
      <w:pPr>
        <w:pStyle w:val="9"/>
        <w:spacing w:before="85"/>
        <w:rPr>
          <w:b/>
          <w:sz w:val="20"/>
        </w:rPr>
      </w:pPr>
      <w:r>
        <w:rPr>
          <w:b/>
          <w:sz w:val="20"/>
        </w:rPr>
        <w:drawing>
          <wp:anchor distT="0" distB="0" distL="0" distR="0" simplePos="0" relativeHeight="251660288" behindDoc="1" locked="0" layoutInCell="1" allowOverlap="1">
            <wp:simplePos x="0" y="0"/>
            <wp:positionH relativeFrom="page">
              <wp:posOffset>1790700</wp:posOffset>
            </wp:positionH>
            <wp:positionV relativeFrom="paragraph">
              <wp:posOffset>215265</wp:posOffset>
            </wp:positionV>
            <wp:extent cx="4326890" cy="2884805"/>
            <wp:effectExtent l="0" t="0" r="0" b="0"/>
            <wp:wrapTopAndBottom/>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0" cstate="print"/>
                    <a:stretch>
                      <a:fillRect/>
                    </a:stretch>
                  </pic:blipFill>
                  <pic:spPr>
                    <a:xfrm>
                      <a:off x="0" y="0"/>
                      <a:ext cx="4327080" cy="2884931"/>
                    </a:xfrm>
                    <a:prstGeom prst="rect">
                      <a:avLst/>
                    </a:prstGeom>
                  </pic:spPr>
                </pic:pic>
              </a:graphicData>
            </a:graphic>
          </wp:anchor>
        </w:drawing>
      </w:r>
    </w:p>
    <w:p w14:paraId="27A58A30">
      <w:pPr>
        <w:spacing w:before="27"/>
        <w:ind w:left="88" w:right="0" w:firstLine="0"/>
        <w:jc w:val="center"/>
        <w:rPr>
          <w:b/>
          <w:sz w:val="22"/>
        </w:rPr>
      </w:pPr>
      <w:r>
        <w:rPr>
          <w:b/>
          <w:sz w:val="22"/>
        </w:rPr>
        <w:t>Fig</w:t>
      </w:r>
      <w:r>
        <w:rPr>
          <w:b/>
          <w:spacing w:val="1"/>
          <w:sz w:val="22"/>
        </w:rPr>
        <w:t xml:space="preserve"> </w:t>
      </w:r>
      <w:r>
        <w:rPr>
          <w:b/>
          <w:sz w:val="22"/>
        </w:rPr>
        <w:t>5.1</w:t>
      </w:r>
      <w:r>
        <w:rPr>
          <w:b/>
          <w:spacing w:val="-8"/>
          <w:sz w:val="22"/>
        </w:rPr>
        <w:t xml:space="preserve"> </w:t>
      </w:r>
      <w:r>
        <w:rPr>
          <w:b/>
          <w:sz w:val="22"/>
        </w:rPr>
        <w:t>System</w:t>
      </w:r>
      <w:r>
        <w:rPr>
          <w:b/>
          <w:spacing w:val="-8"/>
          <w:sz w:val="22"/>
        </w:rPr>
        <w:t xml:space="preserve"> </w:t>
      </w:r>
      <w:r>
        <w:rPr>
          <w:b/>
          <w:spacing w:val="-2"/>
          <w:sz w:val="22"/>
        </w:rPr>
        <w:t>Design</w:t>
      </w:r>
      <w:bookmarkStart w:id="17" w:name="_GoBack"/>
      <w:bookmarkEnd w:id="17"/>
    </w:p>
    <w:p w14:paraId="05E71B24">
      <w:pPr>
        <w:pStyle w:val="9"/>
        <w:spacing w:before="27"/>
        <w:rPr>
          <w:b/>
          <w:sz w:val="22"/>
        </w:rPr>
      </w:pPr>
    </w:p>
    <w:p w14:paraId="0DE022F9">
      <w:pPr>
        <w:pStyle w:val="9"/>
        <w:spacing w:before="1" w:line="360" w:lineRule="auto"/>
        <w:ind w:left="383" w:right="297"/>
        <w:jc w:val="both"/>
      </w:pPr>
      <w:r>
        <w:t>The system is designed using an RFID reader (MFRC522) connected to an Arduino Uno for access verification. The RFID reader detects the RFID tag and sends the tag’s unique ID</w:t>
      </w:r>
      <w:r>
        <w:rPr>
          <w:spacing w:val="-4"/>
        </w:rPr>
        <w:t xml:space="preserve"> </w:t>
      </w:r>
      <w:r>
        <w:t>to</w:t>
      </w:r>
      <w:r>
        <w:rPr>
          <w:spacing w:val="-3"/>
        </w:rPr>
        <w:t xml:space="preserve"> </w:t>
      </w:r>
      <w:r>
        <w:t>the</w:t>
      </w:r>
      <w:r>
        <w:rPr>
          <w:spacing w:val="-7"/>
        </w:rPr>
        <w:t xml:space="preserve"> </w:t>
      </w:r>
      <w:r>
        <w:t>Arduino through</w:t>
      </w:r>
      <w:r>
        <w:rPr>
          <w:spacing w:val="-7"/>
        </w:rPr>
        <w:t xml:space="preserve"> </w:t>
      </w:r>
      <w:r>
        <w:t>the SPI</w:t>
      </w:r>
      <w:r>
        <w:rPr>
          <w:spacing w:val="-2"/>
        </w:rPr>
        <w:t xml:space="preserve"> </w:t>
      </w:r>
      <w:r>
        <w:t>communication pins (SDA, SCK, MOSI, MISO,</w:t>
      </w:r>
      <w:r>
        <w:rPr>
          <w:spacing w:val="-1"/>
        </w:rPr>
        <w:t xml:space="preserve"> </w:t>
      </w:r>
      <w:r>
        <w:t>RST). The</w:t>
      </w:r>
      <w:r>
        <w:rPr>
          <w:spacing w:val="-15"/>
        </w:rPr>
        <w:t xml:space="preserve"> </w:t>
      </w:r>
      <w:r>
        <w:t>Arduino</w:t>
      </w:r>
      <w:r>
        <w:rPr>
          <w:spacing w:val="-12"/>
        </w:rPr>
        <w:t xml:space="preserve"> </w:t>
      </w:r>
      <w:r>
        <w:t>processes</w:t>
      </w:r>
      <w:r>
        <w:rPr>
          <w:spacing w:val="-15"/>
        </w:rPr>
        <w:t xml:space="preserve"> </w:t>
      </w:r>
      <w:r>
        <w:t>the</w:t>
      </w:r>
      <w:r>
        <w:rPr>
          <w:spacing w:val="-9"/>
        </w:rPr>
        <w:t xml:space="preserve"> </w:t>
      </w:r>
      <w:r>
        <w:t>received</w:t>
      </w:r>
      <w:r>
        <w:rPr>
          <w:spacing w:val="-14"/>
        </w:rPr>
        <w:t xml:space="preserve"> </w:t>
      </w:r>
      <w:r>
        <w:t>UID</w:t>
      </w:r>
      <w:r>
        <w:rPr>
          <w:spacing w:val="-15"/>
        </w:rPr>
        <w:t xml:space="preserve"> </w:t>
      </w:r>
      <w:r>
        <w:t>and</w:t>
      </w:r>
      <w:r>
        <w:rPr>
          <w:spacing w:val="-15"/>
        </w:rPr>
        <w:t xml:space="preserve"> </w:t>
      </w:r>
      <w:r>
        <w:t>compares</w:t>
      </w:r>
      <w:r>
        <w:rPr>
          <w:spacing w:val="-11"/>
        </w:rPr>
        <w:t xml:space="preserve"> </w:t>
      </w:r>
      <w:r>
        <w:t>it</w:t>
      </w:r>
      <w:r>
        <w:rPr>
          <w:spacing w:val="-6"/>
        </w:rPr>
        <w:t xml:space="preserve"> </w:t>
      </w:r>
      <w:r>
        <w:t>with</w:t>
      </w:r>
      <w:r>
        <w:rPr>
          <w:spacing w:val="-15"/>
        </w:rPr>
        <w:t xml:space="preserve"> </w:t>
      </w:r>
      <w:r>
        <w:t>a</w:t>
      </w:r>
      <w:r>
        <w:rPr>
          <w:spacing w:val="-15"/>
        </w:rPr>
        <w:t xml:space="preserve"> </w:t>
      </w:r>
      <w:r>
        <w:t>predefined</w:t>
      </w:r>
      <w:r>
        <w:rPr>
          <w:spacing w:val="-14"/>
        </w:rPr>
        <w:t xml:space="preserve"> </w:t>
      </w:r>
      <w:r>
        <w:t>authorized</w:t>
      </w:r>
      <w:r>
        <w:rPr>
          <w:spacing w:val="-14"/>
        </w:rPr>
        <w:t xml:space="preserve"> </w:t>
      </w:r>
      <w:r>
        <w:t>UID stored in the program.</w:t>
      </w:r>
    </w:p>
    <w:p w14:paraId="3328842C">
      <w:pPr>
        <w:pStyle w:val="9"/>
        <w:spacing w:before="162"/>
        <w:ind w:left="383"/>
        <w:jc w:val="both"/>
      </w:pPr>
      <w:r>
        <w:t>Two LEDs</w:t>
      </w:r>
      <w:r>
        <w:rPr>
          <w:spacing w:val="-6"/>
        </w:rPr>
        <w:t xml:space="preserve"> </w:t>
      </w:r>
      <w:r>
        <w:t>are</w:t>
      </w:r>
      <w:r>
        <w:rPr>
          <w:spacing w:val="-4"/>
        </w:rPr>
        <w:t xml:space="preserve"> </w:t>
      </w:r>
      <w:r>
        <w:t>connected</w:t>
      </w:r>
      <w:r>
        <w:rPr>
          <w:spacing w:val="-3"/>
        </w:rPr>
        <w:t xml:space="preserve"> </w:t>
      </w:r>
      <w:r>
        <w:t>on</w:t>
      </w:r>
      <w:r>
        <w:rPr>
          <w:spacing w:val="-9"/>
        </w:rPr>
        <w:t xml:space="preserve"> </w:t>
      </w:r>
      <w:r>
        <w:t xml:space="preserve">a </w:t>
      </w:r>
      <w:r>
        <w:rPr>
          <w:spacing w:val="-2"/>
        </w:rPr>
        <w:t>breadboard:</w:t>
      </w:r>
    </w:p>
    <w:p w14:paraId="1D9FB52B">
      <w:pPr>
        <w:pStyle w:val="9"/>
        <w:spacing w:before="20"/>
      </w:pPr>
    </w:p>
    <w:p w14:paraId="3ACE4360">
      <w:pPr>
        <w:pStyle w:val="9"/>
        <w:spacing w:line="501" w:lineRule="auto"/>
        <w:ind w:left="383" w:right="5993"/>
      </w:pPr>
      <w:r>
        <w:t>Green</w:t>
      </w:r>
      <w:r>
        <w:rPr>
          <w:spacing w:val="-17"/>
        </w:rPr>
        <w:t xml:space="preserve"> </w:t>
      </w:r>
      <w:r>
        <w:t>LED</w:t>
      </w:r>
      <w:r>
        <w:rPr>
          <w:spacing w:val="-15"/>
        </w:rPr>
        <w:t xml:space="preserve"> </w:t>
      </w:r>
      <w:r>
        <w:t>for</w:t>
      </w:r>
      <w:r>
        <w:rPr>
          <w:spacing w:val="-15"/>
        </w:rPr>
        <w:t xml:space="preserve"> </w:t>
      </w:r>
      <w:r>
        <w:t>Access</w:t>
      </w:r>
      <w:r>
        <w:rPr>
          <w:spacing w:val="-15"/>
        </w:rPr>
        <w:t xml:space="preserve"> </w:t>
      </w:r>
      <w:r>
        <w:t>Granted Red LED for Access Denied</w:t>
      </w:r>
    </w:p>
    <w:p w14:paraId="7C84DC5D">
      <w:pPr>
        <w:pStyle w:val="9"/>
        <w:spacing w:line="275" w:lineRule="exact"/>
        <w:ind w:left="383"/>
      </w:pPr>
      <w:r>
        <w:t>When</w:t>
      </w:r>
      <w:r>
        <w:rPr>
          <w:spacing w:val="-10"/>
        </w:rPr>
        <w:t xml:space="preserve"> </w:t>
      </w:r>
      <w:r>
        <w:t>the</w:t>
      </w:r>
      <w:r>
        <w:rPr>
          <w:spacing w:val="-7"/>
        </w:rPr>
        <w:t xml:space="preserve"> </w:t>
      </w:r>
      <w:r>
        <w:t>RFID</w:t>
      </w:r>
      <w:r>
        <w:rPr>
          <w:spacing w:val="-5"/>
        </w:rPr>
        <w:t xml:space="preserve"> </w:t>
      </w:r>
      <w:r>
        <w:t>card</w:t>
      </w:r>
      <w:r>
        <w:rPr>
          <w:spacing w:val="-6"/>
        </w:rPr>
        <w:t xml:space="preserve"> </w:t>
      </w:r>
      <w:r>
        <w:t>is</w:t>
      </w:r>
      <w:r>
        <w:rPr>
          <w:spacing w:val="-7"/>
        </w:rPr>
        <w:t xml:space="preserve"> </w:t>
      </w:r>
      <w:r>
        <w:t>presented,</w:t>
      </w:r>
      <w:r>
        <w:rPr>
          <w:spacing w:val="-7"/>
        </w:rPr>
        <w:t xml:space="preserve"> </w:t>
      </w:r>
      <w:r>
        <w:t>the</w:t>
      </w:r>
      <w:r>
        <w:rPr>
          <w:spacing w:val="-15"/>
        </w:rPr>
        <w:t xml:space="preserve"> </w:t>
      </w:r>
      <w:r>
        <w:t>Arduino checks</w:t>
      </w:r>
      <w:r>
        <w:rPr>
          <w:spacing w:val="-7"/>
        </w:rPr>
        <w:t xml:space="preserve"> </w:t>
      </w:r>
      <w:r>
        <w:t>the</w:t>
      </w:r>
      <w:r>
        <w:rPr>
          <w:spacing w:val="-6"/>
        </w:rPr>
        <w:t xml:space="preserve"> </w:t>
      </w:r>
      <w:r>
        <w:rPr>
          <w:spacing w:val="-4"/>
        </w:rPr>
        <w:t>UID:</w:t>
      </w:r>
    </w:p>
    <w:p w14:paraId="78D81972">
      <w:pPr>
        <w:pStyle w:val="9"/>
        <w:spacing w:before="24"/>
      </w:pPr>
    </w:p>
    <w:p w14:paraId="0E6C217A">
      <w:pPr>
        <w:pStyle w:val="9"/>
        <w:spacing w:line="501" w:lineRule="auto"/>
        <w:ind w:left="383" w:right="4616"/>
      </w:pPr>
      <w:r>
        <w:t>If</w:t>
      </w:r>
      <w:r>
        <w:rPr>
          <w:spacing w:val="-11"/>
        </w:rPr>
        <w:t xml:space="preserve"> </w:t>
      </w:r>
      <w:r>
        <w:t>the</w:t>
      </w:r>
      <w:r>
        <w:rPr>
          <w:spacing w:val="-5"/>
        </w:rPr>
        <w:t xml:space="preserve"> </w:t>
      </w:r>
      <w:r>
        <w:t>UID matches</w:t>
      </w:r>
      <w:r>
        <w:rPr>
          <w:spacing w:val="-6"/>
        </w:rPr>
        <w:t xml:space="preserve"> </w:t>
      </w:r>
      <w:r>
        <w:t>→</w:t>
      </w:r>
      <w:r>
        <w:rPr>
          <w:spacing w:val="-4"/>
        </w:rPr>
        <w:t xml:space="preserve"> </w:t>
      </w:r>
      <w:r>
        <w:t>Green</w:t>
      </w:r>
      <w:r>
        <w:rPr>
          <w:spacing w:val="-8"/>
        </w:rPr>
        <w:t xml:space="preserve"> </w:t>
      </w:r>
      <w:r>
        <w:t>LED</w:t>
      </w:r>
      <w:r>
        <w:rPr>
          <w:spacing w:val="-5"/>
        </w:rPr>
        <w:t xml:space="preserve"> </w:t>
      </w:r>
      <w:r>
        <w:t>turns</w:t>
      </w:r>
      <w:r>
        <w:rPr>
          <w:spacing w:val="-6"/>
        </w:rPr>
        <w:t xml:space="preserve"> </w:t>
      </w:r>
      <w:r>
        <w:t>ON If it does not match → Red LED turns ON</w:t>
      </w:r>
    </w:p>
    <w:p w14:paraId="60EA97CC">
      <w:pPr>
        <w:pStyle w:val="9"/>
        <w:spacing w:line="360" w:lineRule="auto"/>
        <w:ind w:left="383"/>
      </w:pPr>
      <w:r>
        <w:t>The</w:t>
      </w:r>
      <w:r>
        <w:rPr>
          <w:spacing w:val="-15"/>
        </w:rPr>
        <w:t xml:space="preserve"> </w:t>
      </w:r>
      <w:r>
        <w:t>system</w:t>
      </w:r>
      <w:r>
        <w:rPr>
          <w:spacing w:val="-15"/>
        </w:rPr>
        <w:t xml:space="preserve"> </w:t>
      </w:r>
      <w:r>
        <w:t>continuously</w:t>
      </w:r>
      <w:r>
        <w:rPr>
          <w:spacing w:val="-15"/>
        </w:rPr>
        <w:t xml:space="preserve"> </w:t>
      </w:r>
      <w:r>
        <w:t>scans</w:t>
      </w:r>
      <w:r>
        <w:rPr>
          <w:spacing w:val="-9"/>
        </w:rPr>
        <w:t xml:space="preserve"> </w:t>
      </w:r>
      <w:r>
        <w:t>for</w:t>
      </w:r>
      <w:r>
        <w:rPr>
          <w:spacing w:val="-11"/>
        </w:rPr>
        <w:t xml:space="preserve"> </w:t>
      </w:r>
      <w:r>
        <w:t>new</w:t>
      </w:r>
      <w:r>
        <w:rPr>
          <w:spacing w:val="-12"/>
        </w:rPr>
        <w:t xml:space="preserve"> </w:t>
      </w:r>
      <w:r>
        <w:t>RFID</w:t>
      </w:r>
      <w:r>
        <w:rPr>
          <w:spacing w:val="-12"/>
        </w:rPr>
        <w:t xml:space="preserve"> </w:t>
      </w:r>
      <w:r>
        <w:t>tags</w:t>
      </w:r>
      <w:r>
        <w:rPr>
          <w:spacing w:val="-15"/>
        </w:rPr>
        <w:t xml:space="preserve"> </w:t>
      </w:r>
      <w:r>
        <w:t>and</w:t>
      </w:r>
      <w:r>
        <w:rPr>
          <w:spacing w:val="-12"/>
        </w:rPr>
        <w:t xml:space="preserve"> </w:t>
      </w:r>
      <w:r>
        <w:t>provides</w:t>
      </w:r>
      <w:r>
        <w:rPr>
          <w:spacing w:val="-13"/>
        </w:rPr>
        <w:t xml:space="preserve"> </w:t>
      </w:r>
      <w:r>
        <w:t>real-time</w:t>
      </w:r>
      <w:r>
        <w:rPr>
          <w:spacing w:val="-8"/>
        </w:rPr>
        <w:t xml:space="preserve"> </w:t>
      </w:r>
      <w:r>
        <w:t>feedback</w:t>
      </w:r>
      <w:r>
        <w:rPr>
          <w:spacing w:val="-11"/>
        </w:rPr>
        <w:t xml:space="preserve"> </w:t>
      </w:r>
      <w:r>
        <w:t>through LEDs and the Serial Monitor.</w:t>
      </w:r>
    </w:p>
    <w:p w14:paraId="440E3C03">
      <w:pPr>
        <w:pStyle w:val="9"/>
        <w:spacing w:after="0" w:line="360" w:lineRule="auto"/>
        <w:sectPr>
          <w:pgSz w:w="11910" w:h="16840"/>
          <w:pgMar w:top="1340" w:right="1133" w:bottom="1220" w:left="1417" w:header="1026" w:footer="1027" w:gutter="0"/>
          <w:cols w:space="720" w:num="1"/>
        </w:sectPr>
      </w:pPr>
    </w:p>
    <w:p w14:paraId="29967AD4">
      <w:pPr>
        <w:pStyle w:val="6"/>
        <w:numPr>
          <w:ilvl w:val="2"/>
          <w:numId w:val="1"/>
        </w:numPr>
        <w:tabs>
          <w:tab w:val="left" w:pos="920"/>
        </w:tabs>
        <w:spacing w:before="88" w:after="0" w:line="240" w:lineRule="auto"/>
        <w:ind w:left="920" w:right="0" w:hanging="537"/>
        <w:jc w:val="left"/>
      </w:pPr>
      <w:bookmarkStart w:id="5" w:name="5.1.1 MFRC522 RFID Module Overview"/>
      <w:bookmarkEnd w:id="5"/>
      <w:r>
        <w:t>MFRC522</w:t>
      </w:r>
      <w:r>
        <w:rPr>
          <w:spacing w:val="-6"/>
        </w:rPr>
        <w:t xml:space="preserve"> </w:t>
      </w:r>
      <w:r>
        <w:t>RFID</w:t>
      </w:r>
      <w:r>
        <w:rPr>
          <w:spacing w:val="-6"/>
        </w:rPr>
        <w:t xml:space="preserve"> </w:t>
      </w:r>
      <w:r>
        <w:t>Module</w:t>
      </w:r>
      <w:r>
        <w:rPr>
          <w:spacing w:val="-1"/>
        </w:rPr>
        <w:t xml:space="preserve"> </w:t>
      </w:r>
      <w:r>
        <w:rPr>
          <w:spacing w:val="-2"/>
        </w:rPr>
        <w:t>Overview</w:t>
      </w:r>
    </w:p>
    <w:p w14:paraId="5ADC263C">
      <w:pPr>
        <w:pStyle w:val="9"/>
        <w:spacing w:before="94"/>
        <w:rPr>
          <w:b/>
          <w:sz w:val="20"/>
        </w:rPr>
      </w:pPr>
      <w:r>
        <w:rPr>
          <w:b/>
          <w:sz w:val="20"/>
        </w:rPr>
        <w:drawing>
          <wp:anchor distT="0" distB="0" distL="0" distR="0" simplePos="0" relativeHeight="251661312" behindDoc="1" locked="0" layoutInCell="1" allowOverlap="1">
            <wp:simplePos x="0" y="0"/>
            <wp:positionH relativeFrom="page">
              <wp:posOffset>2135505</wp:posOffset>
            </wp:positionH>
            <wp:positionV relativeFrom="paragraph">
              <wp:posOffset>220980</wp:posOffset>
            </wp:positionV>
            <wp:extent cx="3550920" cy="1939290"/>
            <wp:effectExtent l="0" t="0" r="0" b="0"/>
            <wp:wrapTopAndBottom/>
            <wp:docPr id="21" name="Image 21" descr="Pin auf Arduino"/>
            <wp:cNvGraphicFramePr/>
            <a:graphic xmlns:a="http://schemas.openxmlformats.org/drawingml/2006/main">
              <a:graphicData uri="http://schemas.openxmlformats.org/drawingml/2006/picture">
                <pic:pic xmlns:pic="http://schemas.openxmlformats.org/drawingml/2006/picture">
                  <pic:nvPicPr>
                    <pic:cNvPr id="21" name="Image 21" descr="Pin auf Arduino"/>
                    <pic:cNvPicPr/>
                  </pic:nvPicPr>
                  <pic:blipFill>
                    <a:blip r:embed="rId11" cstate="print"/>
                    <a:stretch>
                      <a:fillRect/>
                    </a:stretch>
                  </pic:blipFill>
                  <pic:spPr>
                    <a:xfrm>
                      <a:off x="0" y="0"/>
                      <a:ext cx="3550844" cy="1939099"/>
                    </a:xfrm>
                    <a:prstGeom prst="rect">
                      <a:avLst/>
                    </a:prstGeom>
                  </pic:spPr>
                </pic:pic>
              </a:graphicData>
            </a:graphic>
          </wp:anchor>
        </w:drawing>
      </w:r>
    </w:p>
    <w:p w14:paraId="6FF5ED53">
      <w:pPr>
        <w:pStyle w:val="9"/>
        <w:spacing w:before="40"/>
        <w:rPr>
          <w:b/>
        </w:rPr>
      </w:pPr>
    </w:p>
    <w:p w14:paraId="59A904A0">
      <w:pPr>
        <w:spacing w:before="0"/>
        <w:ind w:left="81" w:right="0" w:firstLine="0"/>
        <w:jc w:val="center"/>
        <w:rPr>
          <w:b/>
          <w:sz w:val="22"/>
        </w:rPr>
      </w:pPr>
      <w:r>
        <w:rPr>
          <w:b/>
          <w:sz w:val="22"/>
        </w:rPr>
        <w:t>Fig</w:t>
      </w:r>
      <w:r>
        <w:rPr>
          <w:b/>
          <w:spacing w:val="-10"/>
          <w:sz w:val="22"/>
        </w:rPr>
        <w:t xml:space="preserve"> </w:t>
      </w:r>
      <w:r>
        <w:rPr>
          <w:b/>
          <w:sz w:val="22"/>
        </w:rPr>
        <w:t>5.2</w:t>
      </w:r>
      <w:r>
        <w:rPr>
          <w:b/>
          <w:spacing w:val="-5"/>
          <w:sz w:val="22"/>
        </w:rPr>
        <w:t xml:space="preserve"> </w:t>
      </w:r>
      <w:r>
        <w:rPr>
          <w:b/>
          <w:sz w:val="22"/>
        </w:rPr>
        <w:t>MFRC522</w:t>
      </w:r>
      <w:r>
        <w:rPr>
          <w:b/>
          <w:spacing w:val="-5"/>
          <w:sz w:val="22"/>
        </w:rPr>
        <w:t xml:space="preserve"> </w:t>
      </w:r>
      <w:r>
        <w:rPr>
          <w:b/>
          <w:sz w:val="22"/>
        </w:rPr>
        <w:t>RFID</w:t>
      </w:r>
      <w:r>
        <w:rPr>
          <w:b/>
          <w:spacing w:val="-5"/>
          <w:sz w:val="22"/>
        </w:rPr>
        <w:t xml:space="preserve"> </w:t>
      </w:r>
      <w:r>
        <w:rPr>
          <w:b/>
          <w:sz w:val="22"/>
        </w:rPr>
        <w:t>Module</w:t>
      </w:r>
      <w:r>
        <w:rPr>
          <w:b/>
          <w:spacing w:val="-10"/>
          <w:sz w:val="22"/>
        </w:rPr>
        <w:t xml:space="preserve"> </w:t>
      </w:r>
      <w:r>
        <w:rPr>
          <w:b/>
          <w:spacing w:val="-2"/>
          <w:sz w:val="22"/>
        </w:rPr>
        <w:t>Overview</w:t>
      </w:r>
    </w:p>
    <w:p w14:paraId="44EF21D8">
      <w:pPr>
        <w:pStyle w:val="9"/>
        <w:spacing w:before="28"/>
        <w:rPr>
          <w:b/>
          <w:sz w:val="22"/>
        </w:rPr>
      </w:pPr>
    </w:p>
    <w:p w14:paraId="77574D61">
      <w:pPr>
        <w:pStyle w:val="9"/>
        <w:spacing w:line="360" w:lineRule="auto"/>
        <w:ind w:left="383" w:right="296"/>
        <w:jc w:val="both"/>
      </w:pPr>
      <w:r>
        <w:t>The MFRC522 is a 13.56 MHz RFID reader module used to read/write data from RFID cards</w:t>
      </w:r>
      <w:r>
        <w:rPr>
          <w:spacing w:val="-11"/>
        </w:rPr>
        <w:t xml:space="preserve"> </w:t>
      </w:r>
      <w:r>
        <w:t>or</w:t>
      </w:r>
      <w:r>
        <w:rPr>
          <w:spacing w:val="-5"/>
        </w:rPr>
        <w:t xml:space="preserve"> </w:t>
      </w:r>
      <w:r>
        <w:t>key</w:t>
      </w:r>
      <w:r>
        <w:rPr>
          <w:spacing w:val="-15"/>
        </w:rPr>
        <w:t xml:space="preserve"> </w:t>
      </w:r>
      <w:r>
        <w:t>fobs</w:t>
      </w:r>
      <w:r>
        <w:rPr>
          <w:spacing w:val="-8"/>
        </w:rPr>
        <w:t xml:space="preserve"> </w:t>
      </w:r>
      <w:r>
        <w:t>(typically</w:t>
      </w:r>
      <w:r>
        <w:rPr>
          <w:spacing w:val="-15"/>
        </w:rPr>
        <w:t xml:space="preserve"> </w:t>
      </w:r>
      <w:r>
        <w:t>MIFARE 1K</w:t>
      </w:r>
      <w:r>
        <w:rPr>
          <w:spacing w:val="-15"/>
        </w:rPr>
        <w:t xml:space="preserve"> </w:t>
      </w:r>
      <w:r>
        <w:t>cards).</w:t>
      </w:r>
      <w:r>
        <w:rPr>
          <w:spacing w:val="-4"/>
        </w:rPr>
        <w:t xml:space="preserve"> </w:t>
      </w:r>
      <w:r>
        <w:t>It</w:t>
      </w:r>
      <w:r>
        <w:rPr>
          <w:spacing w:val="-6"/>
        </w:rPr>
        <w:t xml:space="preserve"> </w:t>
      </w:r>
      <w:r>
        <w:t>uses</w:t>
      </w:r>
      <w:r>
        <w:rPr>
          <w:spacing w:val="-8"/>
        </w:rPr>
        <w:t xml:space="preserve"> </w:t>
      </w:r>
      <w:r>
        <w:t>the</w:t>
      </w:r>
      <w:r>
        <w:rPr>
          <w:spacing w:val="-3"/>
        </w:rPr>
        <w:t xml:space="preserve"> </w:t>
      </w:r>
      <w:r>
        <w:t>SPI</w:t>
      </w:r>
      <w:r>
        <w:rPr>
          <w:spacing w:val="-8"/>
        </w:rPr>
        <w:t xml:space="preserve"> </w:t>
      </w:r>
      <w:r>
        <w:t>communication</w:t>
      </w:r>
      <w:r>
        <w:rPr>
          <w:spacing w:val="-9"/>
        </w:rPr>
        <w:t xml:space="preserve"> </w:t>
      </w:r>
      <w:r>
        <w:t>protocol</w:t>
      </w:r>
      <w:r>
        <w:rPr>
          <w:spacing w:val="-9"/>
        </w:rPr>
        <w:t xml:space="preserve"> </w:t>
      </w:r>
      <w:r>
        <w:t>to interface with microcontrollers like the Arduino.</w:t>
      </w:r>
    </w:p>
    <w:p w14:paraId="3896298D">
      <w:pPr>
        <w:pStyle w:val="9"/>
        <w:spacing w:before="165"/>
        <w:ind w:left="383"/>
        <w:jc w:val="both"/>
      </w:pPr>
      <w:r>
        <w:t>Key</w:t>
      </w:r>
      <w:r>
        <w:rPr>
          <w:spacing w:val="-6"/>
        </w:rPr>
        <w:t xml:space="preserve"> </w:t>
      </w:r>
      <w:r>
        <w:rPr>
          <w:spacing w:val="-2"/>
        </w:rPr>
        <w:t>features:</w:t>
      </w:r>
    </w:p>
    <w:p w14:paraId="3BB105FF">
      <w:pPr>
        <w:pStyle w:val="9"/>
        <w:spacing w:before="19"/>
      </w:pPr>
    </w:p>
    <w:p w14:paraId="637CF71C">
      <w:pPr>
        <w:pStyle w:val="12"/>
        <w:numPr>
          <w:ilvl w:val="3"/>
          <w:numId w:val="1"/>
        </w:numPr>
        <w:tabs>
          <w:tab w:val="left" w:pos="1103"/>
        </w:tabs>
        <w:spacing w:before="1" w:after="0" w:line="240" w:lineRule="auto"/>
        <w:ind w:left="1103" w:right="0" w:hanging="359"/>
        <w:jc w:val="left"/>
        <w:rPr>
          <w:rFonts w:ascii="Symbol" w:hAnsi="Symbol"/>
          <w:sz w:val="20"/>
        </w:rPr>
      </w:pPr>
      <w:r>
        <w:rPr>
          <w:sz w:val="24"/>
        </w:rPr>
        <w:t>Operates</w:t>
      </w:r>
      <w:r>
        <w:rPr>
          <w:spacing w:val="-2"/>
          <w:sz w:val="24"/>
        </w:rPr>
        <w:t xml:space="preserve"> </w:t>
      </w:r>
      <w:r>
        <w:rPr>
          <w:sz w:val="24"/>
        </w:rPr>
        <w:t>at</w:t>
      </w:r>
      <w:r>
        <w:rPr>
          <w:spacing w:val="5"/>
          <w:sz w:val="24"/>
        </w:rPr>
        <w:t xml:space="preserve"> </w:t>
      </w:r>
      <w:r>
        <w:rPr>
          <w:sz w:val="24"/>
        </w:rPr>
        <w:t>13.56</w:t>
      </w:r>
      <w:r>
        <w:rPr>
          <w:spacing w:val="1"/>
          <w:sz w:val="24"/>
        </w:rPr>
        <w:t xml:space="preserve"> </w:t>
      </w:r>
      <w:r>
        <w:rPr>
          <w:spacing w:val="-5"/>
          <w:sz w:val="24"/>
        </w:rPr>
        <w:t>MHz</w:t>
      </w:r>
    </w:p>
    <w:p w14:paraId="1A6D9968">
      <w:pPr>
        <w:pStyle w:val="12"/>
        <w:numPr>
          <w:ilvl w:val="3"/>
          <w:numId w:val="1"/>
        </w:numPr>
        <w:tabs>
          <w:tab w:val="left" w:pos="1103"/>
        </w:tabs>
        <w:spacing w:before="141" w:after="0" w:line="240" w:lineRule="auto"/>
        <w:ind w:left="1103" w:right="0" w:hanging="359"/>
        <w:jc w:val="left"/>
        <w:rPr>
          <w:rFonts w:ascii="Symbol" w:hAnsi="Symbol"/>
          <w:sz w:val="20"/>
        </w:rPr>
      </w:pPr>
      <w:r>
        <w:rPr>
          <w:sz w:val="24"/>
        </w:rPr>
        <w:t>Supports</w:t>
      </w:r>
      <w:r>
        <w:rPr>
          <w:spacing w:val="-15"/>
          <w:sz w:val="24"/>
        </w:rPr>
        <w:t xml:space="preserve"> </w:t>
      </w:r>
      <w:r>
        <w:rPr>
          <w:sz w:val="24"/>
        </w:rPr>
        <w:t>ISO/IEC</w:t>
      </w:r>
      <w:r>
        <w:rPr>
          <w:spacing w:val="-15"/>
          <w:sz w:val="24"/>
        </w:rPr>
        <w:t xml:space="preserve"> </w:t>
      </w:r>
      <w:r>
        <w:rPr>
          <w:sz w:val="24"/>
        </w:rPr>
        <w:t>14443</w:t>
      </w:r>
      <w:r>
        <w:rPr>
          <w:spacing w:val="-17"/>
          <w:sz w:val="24"/>
        </w:rPr>
        <w:t xml:space="preserve"> </w:t>
      </w:r>
      <w:r>
        <w:rPr>
          <w:sz w:val="24"/>
        </w:rPr>
        <w:t>Type</w:t>
      </w:r>
      <w:r>
        <w:rPr>
          <w:spacing w:val="-15"/>
          <w:sz w:val="24"/>
        </w:rPr>
        <w:t xml:space="preserve"> </w:t>
      </w:r>
      <w:r>
        <w:rPr>
          <w:sz w:val="24"/>
        </w:rPr>
        <w:t>A/MIFARE</w:t>
      </w:r>
      <w:r>
        <w:rPr>
          <w:spacing w:val="-10"/>
          <w:sz w:val="24"/>
        </w:rPr>
        <w:t xml:space="preserve"> </w:t>
      </w:r>
      <w:r>
        <w:rPr>
          <w:spacing w:val="-4"/>
          <w:sz w:val="24"/>
        </w:rPr>
        <w:t>tags</w:t>
      </w:r>
    </w:p>
    <w:p w14:paraId="299E18A3">
      <w:pPr>
        <w:pStyle w:val="12"/>
        <w:numPr>
          <w:ilvl w:val="3"/>
          <w:numId w:val="1"/>
        </w:numPr>
        <w:tabs>
          <w:tab w:val="left" w:pos="1103"/>
        </w:tabs>
        <w:spacing w:before="137" w:after="0" w:line="240" w:lineRule="auto"/>
        <w:ind w:left="1103" w:right="0" w:hanging="359"/>
        <w:jc w:val="left"/>
        <w:rPr>
          <w:rFonts w:ascii="Symbol" w:hAnsi="Symbol"/>
          <w:sz w:val="20"/>
        </w:rPr>
      </w:pPr>
      <w:r>
        <w:rPr>
          <w:sz w:val="24"/>
        </w:rPr>
        <w:t>Communicates</w:t>
      </w:r>
      <w:r>
        <w:rPr>
          <w:spacing w:val="-14"/>
          <w:sz w:val="24"/>
        </w:rPr>
        <w:t xml:space="preserve"> </w:t>
      </w:r>
      <w:r>
        <w:rPr>
          <w:sz w:val="24"/>
        </w:rPr>
        <w:t>with</w:t>
      </w:r>
      <w:r>
        <w:rPr>
          <w:spacing w:val="-16"/>
          <w:sz w:val="24"/>
        </w:rPr>
        <w:t xml:space="preserve"> </w:t>
      </w:r>
      <w:r>
        <w:rPr>
          <w:sz w:val="24"/>
        </w:rPr>
        <w:t>Arduino</w:t>
      </w:r>
      <w:r>
        <w:rPr>
          <w:spacing w:val="2"/>
          <w:sz w:val="24"/>
        </w:rPr>
        <w:t xml:space="preserve"> </w:t>
      </w:r>
      <w:r>
        <w:rPr>
          <w:sz w:val="24"/>
        </w:rPr>
        <w:t>over</w:t>
      </w:r>
      <w:r>
        <w:rPr>
          <w:spacing w:val="-2"/>
          <w:sz w:val="24"/>
        </w:rPr>
        <w:t xml:space="preserve"> </w:t>
      </w:r>
      <w:r>
        <w:rPr>
          <w:sz w:val="24"/>
        </w:rPr>
        <w:t>SPI</w:t>
      </w:r>
      <w:r>
        <w:rPr>
          <w:spacing w:val="-7"/>
          <w:sz w:val="24"/>
        </w:rPr>
        <w:t xml:space="preserve"> </w:t>
      </w:r>
      <w:r>
        <w:rPr>
          <w:sz w:val="24"/>
        </w:rPr>
        <w:t>(Serial</w:t>
      </w:r>
      <w:r>
        <w:rPr>
          <w:spacing w:val="-5"/>
          <w:sz w:val="24"/>
        </w:rPr>
        <w:t xml:space="preserve"> </w:t>
      </w:r>
      <w:r>
        <w:rPr>
          <w:sz w:val="24"/>
        </w:rPr>
        <w:t>Peripheral</w:t>
      </w:r>
      <w:r>
        <w:rPr>
          <w:spacing w:val="-5"/>
          <w:sz w:val="24"/>
        </w:rPr>
        <w:t xml:space="preserve"> </w:t>
      </w:r>
      <w:r>
        <w:rPr>
          <w:spacing w:val="-2"/>
          <w:sz w:val="24"/>
        </w:rPr>
        <w:t>Interface)</w:t>
      </w:r>
    </w:p>
    <w:p w14:paraId="1420DBC2">
      <w:pPr>
        <w:pStyle w:val="12"/>
        <w:numPr>
          <w:ilvl w:val="3"/>
          <w:numId w:val="1"/>
        </w:numPr>
        <w:tabs>
          <w:tab w:val="left" w:pos="1103"/>
        </w:tabs>
        <w:spacing w:before="142" w:after="0" w:line="360" w:lineRule="auto"/>
        <w:ind w:left="383" w:right="4577" w:firstLine="360"/>
        <w:jc w:val="left"/>
        <w:rPr>
          <w:rFonts w:ascii="Symbol" w:hAnsi="Symbol"/>
          <w:sz w:val="20"/>
        </w:rPr>
      </w:pPr>
      <w:r>
        <w:rPr>
          <w:sz w:val="24"/>
        </w:rPr>
        <w:t>Requires</w:t>
      </w:r>
      <w:r>
        <w:rPr>
          <w:spacing w:val="-15"/>
          <w:sz w:val="24"/>
        </w:rPr>
        <w:t xml:space="preserve"> </w:t>
      </w:r>
      <w:r>
        <w:rPr>
          <w:sz w:val="24"/>
        </w:rPr>
        <w:t>3.3V</w:t>
      </w:r>
      <w:r>
        <w:rPr>
          <w:spacing w:val="-15"/>
          <w:sz w:val="24"/>
        </w:rPr>
        <w:t xml:space="preserve"> </w:t>
      </w:r>
      <w:r>
        <w:rPr>
          <w:sz w:val="24"/>
        </w:rPr>
        <w:t>power</w:t>
      </w:r>
      <w:r>
        <w:rPr>
          <w:spacing w:val="-15"/>
          <w:sz w:val="24"/>
        </w:rPr>
        <w:t xml:space="preserve"> </w:t>
      </w:r>
      <w:r>
        <w:rPr>
          <w:sz w:val="24"/>
        </w:rPr>
        <w:t>(not</w:t>
      </w:r>
      <w:r>
        <w:rPr>
          <w:spacing w:val="-15"/>
          <w:sz w:val="24"/>
        </w:rPr>
        <w:t xml:space="preserve"> </w:t>
      </w:r>
      <w:r>
        <w:rPr>
          <w:sz w:val="24"/>
        </w:rPr>
        <w:t>5V</w:t>
      </w:r>
      <w:r>
        <w:rPr>
          <w:spacing w:val="-17"/>
          <w:sz w:val="24"/>
        </w:rPr>
        <w:t xml:space="preserve"> </w:t>
      </w:r>
      <w:r>
        <w:rPr>
          <w:sz w:val="24"/>
        </w:rPr>
        <w:t>tolerant) How the System Work</w:t>
      </w:r>
    </w:p>
    <w:p w14:paraId="1482FE31">
      <w:pPr>
        <w:pStyle w:val="12"/>
        <w:numPr>
          <w:ilvl w:val="3"/>
          <w:numId w:val="1"/>
        </w:numPr>
        <w:tabs>
          <w:tab w:val="left" w:pos="1104"/>
        </w:tabs>
        <w:spacing w:before="158" w:after="0" w:line="343" w:lineRule="auto"/>
        <w:ind w:left="1104" w:right="356" w:hanging="360"/>
        <w:jc w:val="left"/>
        <w:rPr>
          <w:rFonts w:ascii="Symbol" w:hAnsi="Symbol"/>
          <w:sz w:val="24"/>
        </w:rPr>
      </w:pPr>
      <w:r>
        <w:rPr>
          <w:sz w:val="24"/>
        </w:rPr>
        <w:t>The</w:t>
      </w:r>
      <w:r>
        <w:rPr>
          <w:spacing w:val="-10"/>
          <w:sz w:val="24"/>
        </w:rPr>
        <w:t xml:space="preserve"> </w:t>
      </w:r>
      <w:r>
        <w:rPr>
          <w:sz w:val="24"/>
        </w:rPr>
        <w:t>RFID</w:t>
      </w:r>
      <w:r>
        <w:rPr>
          <w:spacing w:val="-4"/>
          <w:sz w:val="24"/>
        </w:rPr>
        <w:t xml:space="preserve"> </w:t>
      </w:r>
      <w:r>
        <w:rPr>
          <w:sz w:val="24"/>
        </w:rPr>
        <w:t>module</w:t>
      </w:r>
      <w:r>
        <w:rPr>
          <w:spacing w:val="-4"/>
          <w:sz w:val="24"/>
        </w:rPr>
        <w:t xml:space="preserve"> </w:t>
      </w:r>
      <w:r>
        <w:rPr>
          <w:sz w:val="24"/>
        </w:rPr>
        <w:t>is</w:t>
      </w:r>
      <w:r>
        <w:rPr>
          <w:spacing w:val="-10"/>
          <w:sz w:val="24"/>
        </w:rPr>
        <w:t xml:space="preserve"> </w:t>
      </w:r>
      <w:r>
        <w:rPr>
          <w:sz w:val="24"/>
        </w:rPr>
        <w:t>connected</w:t>
      </w:r>
      <w:r>
        <w:rPr>
          <w:spacing w:val="-12"/>
          <w:sz w:val="24"/>
        </w:rPr>
        <w:t xml:space="preserve"> </w:t>
      </w:r>
      <w:r>
        <w:rPr>
          <w:sz w:val="24"/>
        </w:rPr>
        <w:t>to</w:t>
      </w:r>
      <w:r>
        <w:rPr>
          <w:spacing w:val="-8"/>
          <w:sz w:val="24"/>
        </w:rPr>
        <w:t xml:space="preserve"> </w:t>
      </w:r>
      <w:r>
        <w:rPr>
          <w:sz w:val="24"/>
        </w:rPr>
        <w:t>the</w:t>
      </w:r>
      <w:r>
        <w:rPr>
          <w:spacing w:val="-15"/>
          <w:sz w:val="24"/>
        </w:rPr>
        <w:t xml:space="preserve"> </w:t>
      </w:r>
      <w:r>
        <w:rPr>
          <w:sz w:val="24"/>
        </w:rPr>
        <w:t>Arduino</w:t>
      </w:r>
      <w:r>
        <w:rPr>
          <w:spacing w:val="-3"/>
          <w:sz w:val="24"/>
        </w:rPr>
        <w:t xml:space="preserve"> </w:t>
      </w:r>
      <w:r>
        <w:rPr>
          <w:sz w:val="24"/>
        </w:rPr>
        <w:t>via</w:t>
      </w:r>
      <w:r>
        <w:rPr>
          <w:spacing w:val="-5"/>
          <w:sz w:val="24"/>
        </w:rPr>
        <w:t xml:space="preserve"> </w:t>
      </w:r>
      <w:r>
        <w:rPr>
          <w:sz w:val="24"/>
        </w:rPr>
        <w:t>SPI</w:t>
      </w:r>
      <w:r>
        <w:rPr>
          <w:spacing w:val="-6"/>
          <w:sz w:val="24"/>
        </w:rPr>
        <w:t xml:space="preserve"> </w:t>
      </w:r>
      <w:r>
        <w:rPr>
          <w:sz w:val="24"/>
        </w:rPr>
        <w:t>(SDA,</w:t>
      </w:r>
      <w:r>
        <w:rPr>
          <w:spacing w:val="-2"/>
          <w:sz w:val="24"/>
        </w:rPr>
        <w:t xml:space="preserve"> </w:t>
      </w:r>
      <w:r>
        <w:rPr>
          <w:sz w:val="24"/>
        </w:rPr>
        <w:t>SCK,</w:t>
      </w:r>
      <w:r>
        <w:rPr>
          <w:spacing w:val="-1"/>
          <w:sz w:val="24"/>
        </w:rPr>
        <w:t xml:space="preserve"> </w:t>
      </w:r>
      <w:r>
        <w:rPr>
          <w:sz w:val="24"/>
        </w:rPr>
        <w:t>MOSI,</w:t>
      </w:r>
      <w:r>
        <w:rPr>
          <w:spacing w:val="-6"/>
          <w:sz w:val="24"/>
        </w:rPr>
        <w:t xml:space="preserve"> </w:t>
      </w:r>
      <w:r>
        <w:rPr>
          <w:sz w:val="24"/>
        </w:rPr>
        <w:t>MISO, RST, GND, 3.3V).</w:t>
      </w:r>
    </w:p>
    <w:p w14:paraId="3A5A85B1">
      <w:pPr>
        <w:pStyle w:val="12"/>
        <w:numPr>
          <w:ilvl w:val="3"/>
          <w:numId w:val="1"/>
        </w:numPr>
        <w:tabs>
          <w:tab w:val="left" w:pos="1104"/>
        </w:tabs>
        <w:spacing w:before="184" w:after="0" w:line="343" w:lineRule="auto"/>
        <w:ind w:left="1104" w:right="353" w:hanging="360"/>
        <w:jc w:val="left"/>
        <w:rPr>
          <w:rFonts w:ascii="Symbol" w:hAnsi="Symbol"/>
          <w:sz w:val="24"/>
        </w:rPr>
      </w:pPr>
      <w:r>
        <w:rPr>
          <w:sz w:val="24"/>
        </w:rPr>
        <w:t>When</w:t>
      </w:r>
      <w:r>
        <w:rPr>
          <w:spacing w:val="-11"/>
          <w:sz w:val="24"/>
        </w:rPr>
        <w:t xml:space="preserve"> </w:t>
      </w:r>
      <w:r>
        <w:rPr>
          <w:sz w:val="24"/>
        </w:rPr>
        <w:t>an</w:t>
      </w:r>
      <w:r>
        <w:rPr>
          <w:spacing w:val="-12"/>
          <w:sz w:val="24"/>
        </w:rPr>
        <w:t xml:space="preserve"> </w:t>
      </w:r>
      <w:r>
        <w:rPr>
          <w:sz w:val="24"/>
        </w:rPr>
        <w:t>RFID</w:t>
      </w:r>
      <w:r>
        <w:rPr>
          <w:spacing w:val="-8"/>
          <w:sz w:val="24"/>
        </w:rPr>
        <w:t xml:space="preserve"> </w:t>
      </w:r>
      <w:r>
        <w:rPr>
          <w:sz w:val="24"/>
        </w:rPr>
        <w:t>tag/card</w:t>
      </w:r>
      <w:r>
        <w:rPr>
          <w:spacing w:val="-10"/>
          <w:sz w:val="24"/>
        </w:rPr>
        <w:t xml:space="preserve"> </w:t>
      </w:r>
      <w:r>
        <w:rPr>
          <w:sz w:val="24"/>
        </w:rPr>
        <w:t>is</w:t>
      </w:r>
      <w:r>
        <w:rPr>
          <w:spacing w:val="-9"/>
          <w:sz w:val="24"/>
        </w:rPr>
        <w:t xml:space="preserve"> </w:t>
      </w:r>
      <w:r>
        <w:rPr>
          <w:sz w:val="24"/>
        </w:rPr>
        <w:t>brought</w:t>
      </w:r>
      <w:r>
        <w:rPr>
          <w:spacing w:val="-6"/>
          <w:sz w:val="24"/>
        </w:rPr>
        <w:t xml:space="preserve"> </w:t>
      </w:r>
      <w:r>
        <w:rPr>
          <w:sz w:val="24"/>
        </w:rPr>
        <w:t>near</w:t>
      </w:r>
      <w:r>
        <w:rPr>
          <w:spacing w:val="-6"/>
          <w:sz w:val="24"/>
        </w:rPr>
        <w:t xml:space="preserve"> </w:t>
      </w:r>
      <w:r>
        <w:rPr>
          <w:sz w:val="24"/>
        </w:rPr>
        <w:t>the</w:t>
      </w:r>
      <w:r>
        <w:rPr>
          <w:spacing w:val="-8"/>
          <w:sz w:val="24"/>
        </w:rPr>
        <w:t xml:space="preserve"> </w:t>
      </w:r>
      <w:r>
        <w:rPr>
          <w:sz w:val="24"/>
        </w:rPr>
        <w:t>reader,</w:t>
      </w:r>
      <w:r>
        <w:rPr>
          <w:spacing w:val="-14"/>
          <w:sz w:val="24"/>
        </w:rPr>
        <w:t xml:space="preserve"> </w:t>
      </w:r>
      <w:r>
        <w:rPr>
          <w:sz w:val="24"/>
        </w:rPr>
        <w:t>it</w:t>
      </w:r>
      <w:r>
        <w:rPr>
          <w:spacing w:val="-3"/>
          <w:sz w:val="24"/>
        </w:rPr>
        <w:t xml:space="preserve"> </w:t>
      </w:r>
      <w:r>
        <w:rPr>
          <w:sz w:val="24"/>
        </w:rPr>
        <w:t>sends</w:t>
      </w:r>
      <w:r>
        <w:rPr>
          <w:spacing w:val="-13"/>
          <w:sz w:val="24"/>
        </w:rPr>
        <w:t xml:space="preserve"> </w:t>
      </w:r>
      <w:r>
        <w:rPr>
          <w:sz w:val="24"/>
        </w:rPr>
        <w:t>the</w:t>
      </w:r>
      <w:r>
        <w:rPr>
          <w:spacing w:val="-9"/>
          <w:sz w:val="24"/>
        </w:rPr>
        <w:t xml:space="preserve"> </w:t>
      </w:r>
      <w:r>
        <w:rPr>
          <w:sz w:val="24"/>
        </w:rPr>
        <w:t>card’s</w:t>
      </w:r>
      <w:r>
        <w:rPr>
          <w:spacing w:val="-13"/>
          <w:sz w:val="24"/>
        </w:rPr>
        <w:t xml:space="preserve"> </w:t>
      </w:r>
      <w:r>
        <w:rPr>
          <w:sz w:val="24"/>
        </w:rPr>
        <w:t>UID</w:t>
      </w:r>
      <w:r>
        <w:rPr>
          <w:spacing w:val="-12"/>
          <w:sz w:val="24"/>
        </w:rPr>
        <w:t xml:space="preserve"> </w:t>
      </w:r>
      <w:r>
        <w:rPr>
          <w:sz w:val="24"/>
        </w:rPr>
        <w:t>(Unique Identifier) over SPI to the Arduino.</w:t>
      </w:r>
    </w:p>
    <w:p w14:paraId="2BA912C4">
      <w:pPr>
        <w:pStyle w:val="12"/>
        <w:numPr>
          <w:ilvl w:val="3"/>
          <w:numId w:val="1"/>
        </w:numPr>
        <w:tabs>
          <w:tab w:val="left" w:pos="1103"/>
        </w:tabs>
        <w:spacing w:before="178" w:after="0" w:line="240" w:lineRule="auto"/>
        <w:ind w:left="1103" w:right="0" w:hanging="359"/>
        <w:jc w:val="left"/>
        <w:rPr>
          <w:rFonts w:ascii="Symbol" w:hAnsi="Symbol"/>
          <w:sz w:val="24"/>
        </w:rPr>
      </w:pPr>
      <w:r>
        <w:rPr>
          <w:sz w:val="24"/>
        </w:rPr>
        <w:t>The</w:t>
      </w:r>
      <w:r>
        <w:rPr>
          <w:spacing w:val="-12"/>
          <w:sz w:val="24"/>
        </w:rPr>
        <w:t xml:space="preserve"> </w:t>
      </w:r>
      <w:r>
        <w:rPr>
          <w:sz w:val="24"/>
        </w:rPr>
        <w:t>Arduino</w:t>
      </w:r>
      <w:r>
        <w:rPr>
          <w:spacing w:val="2"/>
          <w:sz w:val="24"/>
        </w:rPr>
        <w:t xml:space="preserve"> </w:t>
      </w:r>
      <w:r>
        <w:rPr>
          <w:sz w:val="24"/>
        </w:rPr>
        <w:t>receives</w:t>
      </w:r>
      <w:r>
        <w:rPr>
          <w:spacing w:val="-8"/>
          <w:sz w:val="24"/>
        </w:rPr>
        <w:t xml:space="preserve"> </w:t>
      </w:r>
      <w:r>
        <w:rPr>
          <w:sz w:val="24"/>
        </w:rPr>
        <w:t>the</w:t>
      </w:r>
      <w:r>
        <w:rPr>
          <w:spacing w:val="-4"/>
          <w:sz w:val="24"/>
        </w:rPr>
        <w:t xml:space="preserve"> </w:t>
      </w:r>
      <w:r>
        <w:rPr>
          <w:sz w:val="24"/>
        </w:rPr>
        <w:t>UID</w:t>
      </w:r>
      <w:r>
        <w:rPr>
          <w:spacing w:val="-7"/>
          <w:sz w:val="24"/>
        </w:rPr>
        <w:t xml:space="preserve"> </w:t>
      </w:r>
      <w:r>
        <w:rPr>
          <w:sz w:val="24"/>
        </w:rPr>
        <w:t>and</w:t>
      </w:r>
      <w:r>
        <w:rPr>
          <w:spacing w:val="-2"/>
          <w:sz w:val="24"/>
        </w:rPr>
        <w:t xml:space="preserve"> </w:t>
      </w:r>
      <w:r>
        <w:rPr>
          <w:sz w:val="24"/>
        </w:rPr>
        <w:t>compares</w:t>
      </w:r>
      <w:r>
        <w:rPr>
          <w:spacing w:val="-4"/>
          <w:sz w:val="24"/>
        </w:rPr>
        <w:t xml:space="preserve"> </w:t>
      </w:r>
      <w:r>
        <w:rPr>
          <w:sz w:val="24"/>
        </w:rPr>
        <w:t>it</w:t>
      </w:r>
      <w:r>
        <w:rPr>
          <w:spacing w:val="3"/>
          <w:sz w:val="24"/>
        </w:rPr>
        <w:t xml:space="preserve"> </w:t>
      </w:r>
      <w:r>
        <w:rPr>
          <w:sz w:val="24"/>
        </w:rPr>
        <w:t>to</w:t>
      </w:r>
      <w:r>
        <w:rPr>
          <w:spacing w:val="-3"/>
          <w:sz w:val="24"/>
        </w:rPr>
        <w:t xml:space="preserve"> </w:t>
      </w:r>
      <w:r>
        <w:rPr>
          <w:sz w:val="24"/>
        </w:rPr>
        <w:t>a</w:t>
      </w:r>
      <w:r>
        <w:rPr>
          <w:spacing w:val="-2"/>
          <w:sz w:val="24"/>
        </w:rPr>
        <w:t xml:space="preserve"> </w:t>
      </w:r>
      <w:r>
        <w:rPr>
          <w:sz w:val="24"/>
        </w:rPr>
        <w:t>list</w:t>
      </w:r>
      <w:r>
        <w:rPr>
          <w:spacing w:val="-3"/>
          <w:sz w:val="24"/>
        </w:rPr>
        <w:t xml:space="preserve"> </w:t>
      </w:r>
      <w:r>
        <w:rPr>
          <w:sz w:val="24"/>
        </w:rPr>
        <w:t>of</w:t>
      </w:r>
      <w:r>
        <w:rPr>
          <w:spacing w:val="-9"/>
          <w:sz w:val="24"/>
        </w:rPr>
        <w:t xml:space="preserve"> </w:t>
      </w:r>
      <w:r>
        <w:rPr>
          <w:sz w:val="24"/>
        </w:rPr>
        <w:t>authorized</w:t>
      </w:r>
      <w:r>
        <w:rPr>
          <w:spacing w:val="-1"/>
          <w:sz w:val="24"/>
        </w:rPr>
        <w:t xml:space="preserve"> </w:t>
      </w:r>
      <w:r>
        <w:rPr>
          <w:spacing w:val="-4"/>
          <w:sz w:val="24"/>
        </w:rPr>
        <w:t>IDs.</w:t>
      </w:r>
    </w:p>
    <w:p w14:paraId="03EF73F3">
      <w:pPr>
        <w:pStyle w:val="9"/>
        <w:spacing w:before="21"/>
      </w:pPr>
    </w:p>
    <w:p w14:paraId="2E07C249">
      <w:pPr>
        <w:pStyle w:val="12"/>
        <w:numPr>
          <w:ilvl w:val="3"/>
          <w:numId w:val="1"/>
        </w:numPr>
        <w:tabs>
          <w:tab w:val="left" w:pos="1103"/>
        </w:tabs>
        <w:spacing w:before="0" w:after="0" w:line="240" w:lineRule="auto"/>
        <w:ind w:left="1103" w:right="0" w:hanging="359"/>
        <w:jc w:val="left"/>
        <w:rPr>
          <w:rFonts w:ascii="Symbol" w:hAnsi="Symbol"/>
          <w:sz w:val="24"/>
        </w:rPr>
      </w:pPr>
      <w:r>
        <w:rPr>
          <w:sz w:val="24"/>
        </w:rPr>
        <w:t>Depending</w:t>
      </w:r>
      <w:r>
        <w:rPr>
          <w:spacing w:val="-4"/>
          <w:sz w:val="24"/>
        </w:rPr>
        <w:t xml:space="preserve"> </w:t>
      </w:r>
      <w:r>
        <w:rPr>
          <w:sz w:val="24"/>
        </w:rPr>
        <w:t>on</w:t>
      </w:r>
      <w:r>
        <w:rPr>
          <w:spacing w:val="-5"/>
          <w:sz w:val="24"/>
        </w:rPr>
        <w:t xml:space="preserve"> </w:t>
      </w:r>
      <w:r>
        <w:rPr>
          <w:sz w:val="24"/>
        </w:rPr>
        <w:t>the</w:t>
      </w:r>
      <w:r>
        <w:rPr>
          <w:spacing w:val="1"/>
          <w:sz w:val="24"/>
        </w:rPr>
        <w:t xml:space="preserve"> </w:t>
      </w:r>
      <w:r>
        <w:rPr>
          <w:spacing w:val="-2"/>
          <w:sz w:val="24"/>
        </w:rPr>
        <w:t>result:</w:t>
      </w:r>
    </w:p>
    <w:p w14:paraId="5A67309B">
      <w:pPr>
        <w:pStyle w:val="9"/>
        <w:spacing w:before="19"/>
      </w:pPr>
    </w:p>
    <w:p w14:paraId="6A3DD0CE">
      <w:pPr>
        <w:pStyle w:val="12"/>
        <w:numPr>
          <w:ilvl w:val="4"/>
          <w:numId w:val="1"/>
        </w:numPr>
        <w:tabs>
          <w:tab w:val="left" w:pos="1824"/>
        </w:tabs>
        <w:spacing w:before="0" w:after="0" w:line="240" w:lineRule="auto"/>
        <w:ind w:left="1824" w:right="0" w:hanging="360"/>
        <w:jc w:val="left"/>
        <w:rPr>
          <w:sz w:val="24"/>
        </w:rPr>
      </w:pPr>
      <w:r>
        <w:rPr>
          <w:sz w:val="24"/>
        </w:rPr>
        <w:t>It</w:t>
      </w:r>
      <w:r>
        <w:rPr>
          <w:spacing w:val="3"/>
          <w:sz w:val="24"/>
        </w:rPr>
        <w:t xml:space="preserve"> </w:t>
      </w:r>
      <w:r>
        <w:rPr>
          <w:sz w:val="24"/>
        </w:rPr>
        <w:t>can</w:t>
      </w:r>
      <w:r>
        <w:rPr>
          <w:spacing w:val="-7"/>
          <w:sz w:val="24"/>
        </w:rPr>
        <w:t xml:space="preserve"> </w:t>
      </w:r>
      <w:r>
        <w:rPr>
          <w:sz w:val="24"/>
        </w:rPr>
        <w:t>turn</w:t>
      </w:r>
      <w:r>
        <w:rPr>
          <w:spacing w:val="-7"/>
          <w:sz w:val="24"/>
        </w:rPr>
        <w:t xml:space="preserve"> </w:t>
      </w:r>
      <w:r>
        <w:rPr>
          <w:sz w:val="24"/>
        </w:rPr>
        <w:t>on</w:t>
      </w:r>
      <w:r>
        <w:rPr>
          <w:spacing w:val="-2"/>
          <w:sz w:val="24"/>
        </w:rPr>
        <w:t xml:space="preserve"> </w:t>
      </w:r>
      <w:r>
        <w:rPr>
          <w:sz w:val="24"/>
        </w:rPr>
        <w:t>an</w:t>
      </w:r>
      <w:r>
        <w:rPr>
          <w:spacing w:val="-2"/>
          <w:sz w:val="24"/>
        </w:rPr>
        <w:t xml:space="preserve"> </w:t>
      </w:r>
      <w:r>
        <w:rPr>
          <w:sz w:val="24"/>
        </w:rPr>
        <w:t>LED</w:t>
      </w:r>
      <w:r>
        <w:rPr>
          <w:spacing w:val="-1"/>
          <w:sz w:val="24"/>
        </w:rPr>
        <w:t xml:space="preserve"> </w:t>
      </w:r>
      <w:r>
        <w:rPr>
          <w:spacing w:val="-2"/>
          <w:sz w:val="24"/>
        </w:rPr>
        <w:t>(success/fail),</w:t>
      </w:r>
    </w:p>
    <w:p w14:paraId="55BC7462">
      <w:pPr>
        <w:pStyle w:val="12"/>
        <w:numPr>
          <w:ilvl w:val="4"/>
          <w:numId w:val="1"/>
        </w:numPr>
        <w:tabs>
          <w:tab w:val="left" w:pos="1824"/>
        </w:tabs>
        <w:spacing w:before="256" w:after="0" w:line="312" w:lineRule="auto"/>
        <w:ind w:left="1824" w:right="347" w:hanging="361"/>
        <w:jc w:val="left"/>
        <w:rPr>
          <w:sz w:val="24"/>
        </w:rPr>
      </w:pPr>
      <w:r>
        <w:rPr>
          <w:sz w:val="24"/>
        </w:rPr>
        <w:t>Display a</w:t>
      </w:r>
      <w:r>
        <w:rPr>
          <w:spacing w:val="40"/>
          <w:sz w:val="24"/>
        </w:rPr>
        <w:t xml:space="preserve"> </w:t>
      </w:r>
      <w:r>
        <w:rPr>
          <w:sz w:val="24"/>
        </w:rPr>
        <w:t>message</w:t>
      </w:r>
      <w:r>
        <w:rPr>
          <w:spacing w:val="36"/>
          <w:sz w:val="24"/>
        </w:rPr>
        <w:t xml:space="preserve"> </w:t>
      </w:r>
      <w:r>
        <w:rPr>
          <w:sz w:val="24"/>
        </w:rPr>
        <w:t>on</w:t>
      </w:r>
      <w:r>
        <w:rPr>
          <w:spacing w:val="32"/>
          <w:sz w:val="24"/>
        </w:rPr>
        <w:t xml:space="preserve"> </w:t>
      </w:r>
      <w:r>
        <w:rPr>
          <w:sz w:val="24"/>
        </w:rPr>
        <w:t>an</w:t>
      </w:r>
      <w:r>
        <w:rPr>
          <w:spacing w:val="32"/>
          <w:sz w:val="24"/>
        </w:rPr>
        <w:t xml:space="preserve"> </w:t>
      </w:r>
      <w:r>
        <w:rPr>
          <w:sz w:val="24"/>
        </w:rPr>
        <w:t>I2C</w:t>
      </w:r>
      <w:r>
        <w:rPr>
          <w:spacing w:val="35"/>
          <w:sz w:val="24"/>
        </w:rPr>
        <w:t xml:space="preserve"> </w:t>
      </w:r>
      <w:r>
        <w:rPr>
          <w:sz w:val="24"/>
        </w:rPr>
        <w:t>LCD</w:t>
      </w:r>
      <w:r>
        <w:rPr>
          <w:spacing w:val="36"/>
          <w:sz w:val="24"/>
        </w:rPr>
        <w:t xml:space="preserve"> </w:t>
      </w:r>
      <w:r>
        <w:rPr>
          <w:sz w:val="24"/>
        </w:rPr>
        <w:t>(e.g.,</w:t>
      </w:r>
      <w:r>
        <w:rPr>
          <w:spacing w:val="39"/>
          <w:sz w:val="24"/>
        </w:rPr>
        <w:t xml:space="preserve"> </w:t>
      </w:r>
      <w:r>
        <w:rPr>
          <w:sz w:val="24"/>
        </w:rPr>
        <w:t>“Access</w:t>
      </w:r>
      <w:r>
        <w:rPr>
          <w:spacing w:val="35"/>
          <w:sz w:val="24"/>
        </w:rPr>
        <w:t xml:space="preserve"> </w:t>
      </w:r>
      <w:r>
        <w:rPr>
          <w:sz w:val="24"/>
        </w:rPr>
        <w:t>Granted”</w:t>
      </w:r>
      <w:r>
        <w:rPr>
          <w:spacing w:val="36"/>
          <w:sz w:val="24"/>
        </w:rPr>
        <w:t xml:space="preserve"> </w:t>
      </w:r>
      <w:r>
        <w:rPr>
          <w:sz w:val="24"/>
        </w:rPr>
        <w:t>or</w:t>
      </w:r>
      <w:r>
        <w:rPr>
          <w:spacing w:val="33"/>
          <w:sz w:val="24"/>
        </w:rPr>
        <w:t xml:space="preserve"> </w:t>
      </w:r>
      <w:r>
        <w:rPr>
          <w:sz w:val="24"/>
        </w:rPr>
        <w:t xml:space="preserve">“Access </w:t>
      </w:r>
      <w:r>
        <w:rPr>
          <w:spacing w:val="-2"/>
          <w:sz w:val="24"/>
        </w:rPr>
        <w:t>Denied”),</w:t>
      </w:r>
    </w:p>
    <w:p w14:paraId="0CD00E2E">
      <w:pPr>
        <w:pStyle w:val="12"/>
        <w:numPr>
          <w:ilvl w:val="4"/>
          <w:numId w:val="1"/>
        </w:numPr>
        <w:tabs>
          <w:tab w:val="left" w:pos="1824"/>
        </w:tabs>
        <w:spacing w:before="232" w:after="0" w:line="240" w:lineRule="auto"/>
        <w:ind w:left="1824" w:right="0" w:hanging="360"/>
        <w:jc w:val="left"/>
        <w:rPr>
          <w:sz w:val="24"/>
        </w:rPr>
      </w:pPr>
      <w:r>
        <w:rPr>
          <w:sz w:val="24"/>
        </w:rPr>
        <w:t>Or</w:t>
      </w:r>
      <w:r>
        <w:rPr>
          <w:spacing w:val="-5"/>
          <w:sz w:val="24"/>
        </w:rPr>
        <w:t xml:space="preserve"> </w:t>
      </w:r>
      <w:r>
        <w:rPr>
          <w:sz w:val="24"/>
        </w:rPr>
        <w:t>trigger</w:t>
      </w:r>
      <w:r>
        <w:rPr>
          <w:spacing w:val="2"/>
          <w:sz w:val="24"/>
        </w:rPr>
        <w:t xml:space="preserve"> </w:t>
      </w:r>
      <w:r>
        <w:rPr>
          <w:sz w:val="24"/>
        </w:rPr>
        <w:t>other</w:t>
      </w:r>
      <w:r>
        <w:rPr>
          <w:spacing w:val="1"/>
          <w:sz w:val="24"/>
        </w:rPr>
        <w:t xml:space="preserve"> </w:t>
      </w:r>
      <w:r>
        <w:rPr>
          <w:sz w:val="24"/>
        </w:rPr>
        <w:t>actions</w:t>
      </w:r>
      <w:r>
        <w:rPr>
          <w:spacing w:val="-7"/>
          <w:sz w:val="24"/>
        </w:rPr>
        <w:t xml:space="preserve"> </w:t>
      </w:r>
      <w:r>
        <w:rPr>
          <w:sz w:val="24"/>
        </w:rPr>
        <w:t>(open</w:t>
      </w:r>
      <w:r>
        <w:rPr>
          <w:spacing w:val="-6"/>
          <w:sz w:val="24"/>
        </w:rPr>
        <w:t xml:space="preserve"> </w:t>
      </w:r>
      <w:r>
        <w:rPr>
          <w:sz w:val="24"/>
        </w:rPr>
        <w:t>a</w:t>
      </w:r>
      <w:r>
        <w:rPr>
          <w:spacing w:val="-2"/>
          <w:sz w:val="24"/>
        </w:rPr>
        <w:t xml:space="preserve"> </w:t>
      </w:r>
      <w:r>
        <w:rPr>
          <w:sz w:val="24"/>
        </w:rPr>
        <w:t>door,</w:t>
      </w:r>
      <w:r>
        <w:rPr>
          <w:spacing w:val="2"/>
          <w:sz w:val="24"/>
        </w:rPr>
        <w:t xml:space="preserve"> </w:t>
      </w:r>
      <w:r>
        <w:rPr>
          <w:sz w:val="24"/>
        </w:rPr>
        <w:t>log</w:t>
      </w:r>
      <w:r>
        <w:rPr>
          <w:spacing w:val="-6"/>
          <w:sz w:val="24"/>
        </w:rPr>
        <w:t xml:space="preserve"> </w:t>
      </w:r>
      <w:r>
        <w:rPr>
          <w:sz w:val="24"/>
        </w:rPr>
        <w:t>data,</w:t>
      </w:r>
      <w:r>
        <w:rPr>
          <w:spacing w:val="-3"/>
          <w:sz w:val="24"/>
        </w:rPr>
        <w:t xml:space="preserve"> </w:t>
      </w:r>
      <w:r>
        <w:rPr>
          <w:spacing w:val="-2"/>
          <w:sz w:val="24"/>
        </w:rPr>
        <w:t>etc.).</w:t>
      </w:r>
    </w:p>
    <w:p w14:paraId="720A8720">
      <w:pPr>
        <w:pStyle w:val="12"/>
        <w:spacing w:after="0" w:line="240" w:lineRule="auto"/>
        <w:jc w:val="left"/>
        <w:rPr>
          <w:sz w:val="24"/>
        </w:rPr>
        <w:sectPr>
          <w:pgSz w:w="11910" w:h="16840"/>
          <w:pgMar w:top="1340" w:right="1133" w:bottom="1220" w:left="1417" w:header="1026" w:footer="1027" w:gutter="0"/>
          <w:cols w:space="720" w:num="1"/>
        </w:sectPr>
      </w:pPr>
    </w:p>
    <w:p w14:paraId="7EE03B21">
      <w:pPr>
        <w:pStyle w:val="6"/>
        <w:numPr>
          <w:ilvl w:val="2"/>
          <w:numId w:val="1"/>
        </w:numPr>
        <w:tabs>
          <w:tab w:val="left" w:pos="910"/>
        </w:tabs>
        <w:spacing w:before="88" w:after="0" w:line="240" w:lineRule="auto"/>
        <w:ind w:left="910" w:right="0" w:hanging="527"/>
        <w:jc w:val="left"/>
      </w:pPr>
      <w:bookmarkStart w:id="6" w:name="5.1.2 Arduino Uno"/>
      <w:bookmarkEnd w:id="6"/>
      <w:r>
        <w:t>Arduino</w:t>
      </w:r>
      <w:r>
        <w:rPr>
          <w:spacing w:val="-8"/>
        </w:rPr>
        <w:t xml:space="preserve"> </w:t>
      </w:r>
      <w:r>
        <w:rPr>
          <w:spacing w:val="-5"/>
        </w:rPr>
        <w:t>Uno</w:t>
      </w:r>
    </w:p>
    <w:p w14:paraId="7F39B32C">
      <w:pPr>
        <w:pStyle w:val="9"/>
        <w:spacing w:before="155"/>
        <w:rPr>
          <w:b/>
          <w:sz w:val="20"/>
        </w:rPr>
      </w:pPr>
      <w:r>
        <w:rPr>
          <w:b/>
          <w:sz w:val="20"/>
        </w:rPr>
        <w:drawing>
          <wp:anchor distT="0" distB="0" distL="0" distR="0" simplePos="0" relativeHeight="251664384" behindDoc="1" locked="0" layoutInCell="1" allowOverlap="1">
            <wp:simplePos x="0" y="0"/>
            <wp:positionH relativeFrom="page">
              <wp:posOffset>2245995</wp:posOffset>
            </wp:positionH>
            <wp:positionV relativeFrom="paragraph">
              <wp:posOffset>259715</wp:posOffset>
            </wp:positionV>
            <wp:extent cx="3350260" cy="1984375"/>
            <wp:effectExtent l="0" t="0" r="0" b="0"/>
            <wp:wrapTopAndBottom/>
            <wp:docPr id="22" name="Image 22" descr="arduino uno r3 教學 – Kanbb"/>
            <wp:cNvGraphicFramePr/>
            <a:graphic xmlns:a="http://schemas.openxmlformats.org/drawingml/2006/main">
              <a:graphicData uri="http://schemas.openxmlformats.org/drawingml/2006/picture">
                <pic:pic xmlns:pic="http://schemas.openxmlformats.org/drawingml/2006/picture">
                  <pic:nvPicPr>
                    <pic:cNvPr id="22" name="Image 22" descr="arduino uno r3 教學 – Kanbb"/>
                    <pic:cNvPicPr/>
                  </pic:nvPicPr>
                  <pic:blipFill>
                    <a:blip r:embed="rId12" cstate="print"/>
                    <a:stretch>
                      <a:fillRect/>
                    </a:stretch>
                  </pic:blipFill>
                  <pic:spPr>
                    <a:xfrm>
                      <a:off x="0" y="0"/>
                      <a:ext cx="3350355" cy="1984248"/>
                    </a:xfrm>
                    <a:prstGeom prst="rect">
                      <a:avLst/>
                    </a:prstGeom>
                  </pic:spPr>
                </pic:pic>
              </a:graphicData>
            </a:graphic>
          </wp:anchor>
        </w:drawing>
      </w:r>
    </w:p>
    <w:p w14:paraId="4036E76D">
      <w:pPr>
        <w:spacing w:before="194"/>
        <w:ind w:left="82" w:right="0" w:firstLine="0"/>
        <w:jc w:val="center"/>
        <w:rPr>
          <w:b/>
          <w:sz w:val="22"/>
        </w:rPr>
      </w:pPr>
      <w:r>
        <w:rPr>
          <w:b/>
          <w:sz w:val="22"/>
        </w:rPr>
        <w:t>Fig</w:t>
      </w:r>
      <w:r>
        <w:rPr>
          <w:b/>
          <w:spacing w:val="-9"/>
          <w:sz w:val="22"/>
        </w:rPr>
        <w:t xml:space="preserve"> </w:t>
      </w:r>
      <w:r>
        <w:rPr>
          <w:b/>
          <w:sz w:val="22"/>
        </w:rPr>
        <w:t>5.3</w:t>
      </w:r>
      <w:r>
        <w:rPr>
          <w:b/>
          <w:spacing w:val="-14"/>
          <w:sz w:val="22"/>
        </w:rPr>
        <w:t xml:space="preserve"> </w:t>
      </w:r>
      <w:r>
        <w:rPr>
          <w:b/>
          <w:sz w:val="22"/>
        </w:rPr>
        <w:t>Arduino</w:t>
      </w:r>
      <w:r>
        <w:rPr>
          <w:b/>
          <w:spacing w:val="-4"/>
          <w:sz w:val="22"/>
        </w:rPr>
        <w:t xml:space="preserve"> </w:t>
      </w:r>
      <w:r>
        <w:rPr>
          <w:b/>
          <w:sz w:val="22"/>
        </w:rPr>
        <w:t>Uno</w:t>
      </w:r>
      <w:r>
        <w:rPr>
          <w:b/>
          <w:spacing w:val="-4"/>
          <w:sz w:val="22"/>
        </w:rPr>
        <w:t xml:space="preserve"> </w:t>
      </w:r>
      <w:r>
        <w:rPr>
          <w:b/>
          <w:spacing w:val="-2"/>
          <w:sz w:val="22"/>
        </w:rPr>
        <w:t>pinout</w:t>
      </w:r>
    </w:p>
    <w:p w14:paraId="4229FA4A">
      <w:pPr>
        <w:pStyle w:val="9"/>
        <w:spacing w:before="28"/>
        <w:rPr>
          <w:b/>
          <w:sz w:val="22"/>
        </w:rPr>
      </w:pPr>
    </w:p>
    <w:p w14:paraId="74165675">
      <w:pPr>
        <w:pStyle w:val="9"/>
        <w:spacing w:line="360" w:lineRule="auto"/>
        <w:ind w:left="383" w:right="295"/>
        <w:jc w:val="both"/>
      </w:pPr>
      <w:r>
        <w:t>The Arduino Uno is an open-source microcontroller board based on the Microchip ATmega328P microcontroller (MCU). It was developed by Arduino.cc and initially released in 2010. The board is equipped with sets of</w:t>
      </w:r>
      <w:r>
        <w:rPr>
          <w:spacing w:val="-1"/>
        </w:rPr>
        <w:t xml:space="preserve"> </w:t>
      </w:r>
      <w:r>
        <w:t>digital</w:t>
      </w:r>
      <w:r>
        <w:rPr>
          <w:spacing w:val="-2"/>
        </w:rPr>
        <w:t xml:space="preserve"> </w:t>
      </w:r>
      <w:r>
        <w:t>and analog input/output (I/O) pins</w:t>
      </w:r>
      <w:r>
        <w:rPr>
          <w:spacing w:val="-1"/>
        </w:rPr>
        <w:t xml:space="preserve"> </w:t>
      </w:r>
      <w:r>
        <w:t>that can</w:t>
      </w:r>
      <w:r>
        <w:rPr>
          <w:spacing w:val="-3"/>
        </w:rPr>
        <w:t xml:space="preserve"> </w:t>
      </w:r>
      <w:r>
        <w:t>be interfaced with various</w:t>
      </w:r>
      <w:r>
        <w:rPr>
          <w:spacing w:val="-1"/>
        </w:rPr>
        <w:t xml:space="preserve"> </w:t>
      </w:r>
      <w:r>
        <w:t>expansion boards</w:t>
      </w:r>
      <w:r>
        <w:rPr>
          <w:spacing w:val="-1"/>
        </w:rPr>
        <w:t xml:space="preserve"> </w:t>
      </w:r>
      <w:r>
        <w:t>(shields) and other circuits. The Arduino Uno is a versatile and widely-used microcontroller board suitable for various digital projects. Its open-source nature, ease of programming, and extensive community support make it an excellent choice for both beginners and experienced developers</w:t>
      </w:r>
    </w:p>
    <w:p w14:paraId="2E42950D">
      <w:pPr>
        <w:pStyle w:val="9"/>
        <w:spacing w:before="161"/>
        <w:ind w:left="383"/>
        <w:jc w:val="both"/>
      </w:pPr>
      <w:r>
        <w:t>Key</w:t>
      </w:r>
      <w:r>
        <w:rPr>
          <w:spacing w:val="-8"/>
        </w:rPr>
        <w:t xml:space="preserve"> </w:t>
      </w:r>
      <w:r>
        <w:rPr>
          <w:spacing w:val="-2"/>
        </w:rPr>
        <w:t>Features</w:t>
      </w:r>
    </w:p>
    <w:p w14:paraId="3C8ADF31">
      <w:pPr>
        <w:pStyle w:val="9"/>
        <w:spacing w:before="23"/>
      </w:pPr>
    </w:p>
    <w:p w14:paraId="6111C3D8">
      <w:pPr>
        <w:pStyle w:val="12"/>
        <w:numPr>
          <w:ilvl w:val="0"/>
          <w:numId w:val="2"/>
        </w:numPr>
        <w:tabs>
          <w:tab w:val="left" w:pos="1103"/>
        </w:tabs>
        <w:spacing w:before="1" w:after="0" w:line="240" w:lineRule="auto"/>
        <w:ind w:left="1103" w:right="0" w:hanging="359"/>
        <w:jc w:val="left"/>
        <w:rPr>
          <w:sz w:val="24"/>
        </w:rPr>
      </w:pPr>
      <w:r>
        <w:rPr>
          <w:spacing w:val="-2"/>
          <w:sz w:val="24"/>
        </w:rPr>
        <w:t>Microcontroller:</w:t>
      </w:r>
      <w:r>
        <w:rPr>
          <w:spacing w:val="-13"/>
          <w:sz w:val="24"/>
        </w:rPr>
        <w:t xml:space="preserve"> </w:t>
      </w:r>
      <w:r>
        <w:rPr>
          <w:spacing w:val="-2"/>
          <w:sz w:val="24"/>
        </w:rPr>
        <w:t>ATmega328P</w:t>
      </w:r>
      <w:r>
        <w:rPr>
          <w:spacing w:val="-15"/>
          <w:sz w:val="24"/>
        </w:rPr>
        <w:t xml:space="preserve"> </w:t>
      </w:r>
      <w:r>
        <w:rPr>
          <w:spacing w:val="-2"/>
          <w:sz w:val="24"/>
        </w:rPr>
        <w:t>(8-bit</w:t>
      </w:r>
      <w:r>
        <w:rPr>
          <w:spacing w:val="-11"/>
          <w:sz w:val="24"/>
        </w:rPr>
        <w:t xml:space="preserve"> </w:t>
      </w:r>
      <w:r>
        <w:rPr>
          <w:spacing w:val="-2"/>
          <w:sz w:val="24"/>
        </w:rPr>
        <w:t>AVR</w:t>
      </w:r>
      <w:r>
        <w:rPr>
          <w:spacing w:val="-4"/>
          <w:sz w:val="24"/>
        </w:rPr>
        <w:t xml:space="preserve"> core)</w:t>
      </w:r>
    </w:p>
    <w:p w14:paraId="01417D02">
      <w:pPr>
        <w:pStyle w:val="9"/>
        <w:spacing w:before="19"/>
      </w:pPr>
    </w:p>
    <w:p w14:paraId="08202E02">
      <w:pPr>
        <w:pStyle w:val="12"/>
        <w:numPr>
          <w:ilvl w:val="0"/>
          <w:numId w:val="2"/>
        </w:numPr>
        <w:tabs>
          <w:tab w:val="left" w:pos="1103"/>
        </w:tabs>
        <w:spacing w:before="0" w:after="0" w:line="240" w:lineRule="auto"/>
        <w:ind w:left="1103" w:right="0" w:hanging="359"/>
        <w:jc w:val="left"/>
        <w:rPr>
          <w:sz w:val="24"/>
        </w:rPr>
      </w:pPr>
      <w:r>
        <w:rPr>
          <w:sz w:val="24"/>
        </w:rPr>
        <w:t>Clock</w:t>
      </w:r>
      <w:r>
        <w:rPr>
          <w:spacing w:val="-1"/>
          <w:sz w:val="24"/>
        </w:rPr>
        <w:t xml:space="preserve"> </w:t>
      </w:r>
      <w:r>
        <w:rPr>
          <w:sz w:val="24"/>
        </w:rPr>
        <w:t>Speed:</w:t>
      </w:r>
      <w:r>
        <w:rPr>
          <w:spacing w:val="-3"/>
          <w:sz w:val="24"/>
        </w:rPr>
        <w:t xml:space="preserve"> </w:t>
      </w:r>
      <w:r>
        <w:rPr>
          <w:sz w:val="24"/>
        </w:rPr>
        <w:t>16</w:t>
      </w:r>
      <w:r>
        <w:rPr>
          <w:spacing w:val="1"/>
          <w:sz w:val="24"/>
        </w:rPr>
        <w:t xml:space="preserve"> </w:t>
      </w:r>
      <w:r>
        <w:rPr>
          <w:spacing w:val="-5"/>
          <w:sz w:val="24"/>
        </w:rPr>
        <w:t>MHz</w:t>
      </w:r>
    </w:p>
    <w:p w14:paraId="15E32ACB">
      <w:pPr>
        <w:pStyle w:val="9"/>
        <w:spacing w:before="24"/>
      </w:pPr>
    </w:p>
    <w:p w14:paraId="56309644">
      <w:pPr>
        <w:pStyle w:val="12"/>
        <w:numPr>
          <w:ilvl w:val="0"/>
          <w:numId w:val="2"/>
        </w:numPr>
        <w:tabs>
          <w:tab w:val="left" w:pos="1103"/>
        </w:tabs>
        <w:spacing w:before="0" w:after="0" w:line="240" w:lineRule="auto"/>
        <w:ind w:left="1103" w:right="0" w:hanging="359"/>
        <w:jc w:val="left"/>
        <w:rPr>
          <w:sz w:val="24"/>
        </w:rPr>
      </w:pPr>
      <w:r>
        <w:rPr>
          <w:sz w:val="24"/>
        </w:rPr>
        <w:t>Memory:</w:t>
      </w:r>
      <w:r>
        <w:rPr>
          <w:spacing w:val="-10"/>
          <w:sz w:val="24"/>
        </w:rPr>
        <w:t xml:space="preserve"> </w:t>
      </w:r>
      <w:r>
        <w:rPr>
          <w:sz w:val="24"/>
        </w:rPr>
        <w:t>32</w:t>
      </w:r>
      <w:r>
        <w:rPr>
          <w:spacing w:val="-3"/>
          <w:sz w:val="24"/>
        </w:rPr>
        <w:t xml:space="preserve"> </w:t>
      </w:r>
      <w:r>
        <w:rPr>
          <w:sz w:val="24"/>
        </w:rPr>
        <w:t>KB</w:t>
      </w:r>
      <w:r>
        <w:rPr>
          <w:spacing w:val="-3"/>
          <w:sz w:val="24"/>
        </w:rPr>
        <w:t xml:space="preserve"> </w:t>
      </w:r>
      <w:r>
        <w:rPr>
          <w:sz w:val="24"/>
        </w:rPr>
        <w:t>Flash, 2</w:t>
      </w:r>
      <w:r>
        <w:rPr>
          <w:spacing w:val="-2"/>
          <w:sz w:val="24"/>
        </w:rPr>
        <w:t xml:space="preserve"> </w:t>
      </w:r>
      <w:r>
        <w:rPr>
          <w:sz w:val="24"/>
        </w:rPr>
        <w:t>KB</w:t>
      </w:r>
      <w:r>
        <w:rPr>
          <w:spacing w:val="-8"/>
          <w:sz w:val="24"/>
        </w:rPr>
        <w:t xml:space="preserve"> </w:t>
      </w:r>
      <w:r>
        <w:rPr>
          <w:sz w:val="24"/>
        </w:rPr>
        <w:t>SRAM,</w:t>
      </w:r>
      <w:r>
        <w:rPr>
          <w:spacing w:val="-1"/>
          <w:sz w:val="24"/>
        </w:rPr>
        <w:t xml:space="preserve"> </w:t>
      </w:r>
      <w:r>
        <w:rPr>
          <w:sz w:val="24"/>
        </w:rPr>
        <w:t>1</w:t>
      </w:r>
      <w:r>
        <w:rPr>
          <w:spacing w:val="-2"/>
          <w:sz w:val="24"/>
        </w:rPr>
        <w:t xml:space="preserve"> </w:t>
      </w:r>
      <w:r>
        <w:rPr>
          <w:sz w:val="24"/>
        </w:rPr>
        <w:t>KB</w:t>
      </w:r>
      <w:r>
        <w:rPr>
          <w:spacing w:val="-8"/>
          <w:sz w:val="24"/>
        </w:rPr>
        <w:t xml:space="preserve"> </w:t>
      </w:r>
      <w:r>
        <w:rPr>
          <w:spacing w:val="-2"/>
          <w:sz w:val="24"/>
        </w:rPr>
        <w:t>EEPROM</w:t>
      </w:r>
    </w:p>
    <w:p w14:paraId="0A9CE97D">
      <w:pPr>
        <w:pStyle w:val="9"/>
        <w:spacing w:before="24"/>
      </w:pPr>
    </w:p>
    <w:p w14:paraId="6E508472">
      <w:pPr>
        <w:pStyle w:val="12"/>
        <w:numPr>
          <w:ilvl w:val="0"/>
          <w:numId w:val="2"/>
        </w:numPr>
        <w:tabs>
          <w:tab w:val="left" w:pos="1103"/>
        </w:tabs>
        <w:spacing w:before="1" w:after="0" w:line="240" w:lineRule="auto"/>
        <w:ind w:left="1103" w:right="0" w:hanging="359"/>
        <w:jc w:val="left"/>
        <w:rPr>
          <w:sz w:val="24"/>
        </w:rPr>
      </w:pPr>
      <w:r>
        <w:rPr>
          <w:sz w:val="24"/>
        </w:rPr>
        <w:t>Digital</w:t>
      </w:r>
      <w:r>
        <w:rPr>
          <w:spacing w:val="-9"/>
          <w:sz w:val="24"/>
        </w:rPr>
        <w:t xml:space="preserve"> </w:t>
      </w:r>
      <w:r>
        <w:rPr>
          <w:sz w:val="24"/>
        </w:rPr>
        <w:t>I/O</w:t>
      </w:r>
      <w:r>
        <w:rPr>
          <w:spacing w:val="-3"/>
          <w:sz w:val="24"/>
        </w:rPr>
        <w:t xml:space="preserve"> </w:t>
      </w:r>
      <w:r>
        <w:rPr>
          <w:sz w:val="24"/>
        </w:rPr>
        <w:t>Pins:</w:t>
      </w:r>
      <w:r>
        <w:rPr>
          <w:spacing w:val="-4"/>
          <w:sz w:val="24"/>
        </w:rPr>
        <w:t xml:space="preserve"> </w:t>
      </w:r>
      <w:r>
        <w:rPr>
          <w:sz w:val="24"/>
        </w:rPr>
        <w:t>14 (6 capable</w:t>
      </w:r>
      <w:r>
        <w:rPr>
          <w:spacing w:val="-1"/>
          <w:sz w:val="24"/>
        </w:rPr>
        <w:t xml:space="preserve"> </w:t>
      </w:r>
      <w:r>
        <w:rPr>
          <w:sz w:val="24"/>
        </w:rPr>
        <w:t>of</w:t>
      </w:r>
      <w:r>
        <w:rPr>
          <w:spacing w:val="-7"/>
          <w:sz w:val="24"/>
        </w:rPr>
        <w:t xml:space="preserve"> </w:t>
      </w:r>
      <w:r>
        <w:rPr>
          <w:sz w:val="24"/>
        </w:rPr>
        <w:t>PWM</w:t>
      </w:r>
      <w:r>
        <w:rPr>
          <w:spacing w:val="-1"/>
          <w:sz w:val="24"/>
        </w:rPr>
        <w:t xml:space="preserve"> </w:t>
      </w:r>
      <w:r>
        <w:rPr>
          <w:spacing w:val="-2"/>
          <w:sz w:val="24"/>
        </w:rPr>
        <w:t>output)</w:t>
      </w:r>
    </w:p>
    <w:p w14:paraId="0B03BBC7">
      <w:pPr>
        <w:pStyle w:val="9"/>
        <w:spacing w:before="23"/>
      </w:pPr>
    </w:p>
    <w:p w14:paraId="514CCB1B">
      <w:pPr>
        <w:pStyle w:val="12"/>
        <w:numPr>
          <w:ilvl w:val="0"/>
          <w:numId w:val="2"/>
        </w:numPr>
        <w:tabs>
          <w:tab w:val="left" w:pos="1103"/>
        </w:tabs>
        <w:spacing w:before="1" w:after="0" w:line="240" w:lineRule="auto"/>
        <w:ind w:left="1103" w:right="0" w:hanging="359"/>
        <w:jc w:val="left"/>
        <w:rPr>
          <w:sz w:val="24"/>
        </w:rPr>
      </w:pPr>
      <w:r>
        <w:rPr>
          <w:sz w:val="24"/>
        </w:rPr>
        <w:t>Analog</w:t>
      </w:r>
      <w:r>
        <w:rPr>
          <w:spacing w:val="-11"/>
          <w:sz w:val="24"/>
        </w:rPr>
        <w:t xml:space="preserve"> </w:t>
      </w:r>
      <w:r>
        <w:rPr>
          <w:sz w:val="24"/>
        </w:rPr>
        <w:t>Input</w:t>
      </w:r>
      <w:r>
        <w:rPr>
          <w:spacing w:val="-1"/>
          <w:sz w:val="24"/>
        </w:rPr>
        <w:t xml:space="preserve"> </w:t>
      </w:r>
      <w:r>
        <w:rPr>
          <w:sz w:val="24"/>
        </w:rPr>
        <w:t>Pins:</w:t>
      </w:r>
      <w:r>
        <w:rPr>
          <w:spacing w:val="-12"/>
          <w:sz w:val="24"/>
        </w:rPr>
        <w:t xml:space="preserve"> </w:t>
      </w:r>
      <w:r>
        <w:rPr>
          <w:spacing w:val="-10"/>
          <w:sz w:val="24"/>
        </w:rPr>
        <w:t>6</w:t>
      </w:r>
    </w:p>
    <w:p w14:paraId="4D89DFEF">
      <w:pPr>
        <w:pStyle w:val="9"/>
        <w:spacing w:before="14"/>
      </w:pPr>
    </w:p>
    <w:p w14:paraId="6654F959">
      <w:pPr>
        <w:pStyle w:val="12"/>
        <w:numPr>
          <w:ilvl w:val="0"/>
          <w:numId w:val="2"/>
        </w:numPr>
        <w:tabs>
          <w:tab w:val="left" w:pos="1103"/>
        </w:tabs>
        <w:spacing w:before="0" w:after="0" w:line="240" w:lineRule="auto"/>
        <w:ind w:left="1103" w:right="0" w:hanging="359"/>
        <w:jc w:val="left"/>
        <w:rPr>
          <w:sz w:val="24"/>
        </w:rPr>
      </w:pPr>
      <w:r>
        <w:rPr>
          <w:spacing w:val="-2"/>
          <w:sz w:val="24"/>
        </w:rPr>
        <w:t>Operating</w:t>
      </w:r>
      <w:r>
        <w:rPr>
          <w:spacing w:val="-7"/>
          <w:sz w:val="24"/>
        </w:rPr>
        <w:t xml:space="preserve"> </w:t>
      </w:r>
      <w:r>
        <w:rPr>
          <w:spacing w:val="-2"/>
          <w:sz w:val="24"/>
        </w:rPr>
        <w:t>Voltage:</w:t>
      </w:r>
      <w:r>
        <w:rPr>
          <w:spacing w:val="-6"/>
          <w:sz w:val="24"/>
        </w:rPr>
        <w:t xml:space="preserve"> </w:t>
      </w:r>
      <w:r>
        <w:rPr>
          <w:spacing w:val="-2"/>
          <w:sz w:val="24"/>
        </w:rPr>
        <w:t>5</w:t>
      </w:r>
      <w:r>
        <w:rPr>
          <w:spacing w:val="-3"/>
          <w:sz w:val="24"/>
        </w:rPr>
        <w:t xml:space="preserve"> </w:t>
      </w:r>
      <w:r>
        <w:rPr>
          <w:spacing w:val="-4"/>
          <w:sz w:val="24"/>
        </w:rPr>
        <w:t>Volts</w:t>
      </w:r>
    </w:p>
    <w:p w14:paraId="12129709">
      <w:pPr>
        <w:pStyle w:val="9"/>
        <w:spacing w:before="24"/>
      </w:pPr>
    </w:p>
    <w:p w14:paraId="49764412">
      <w:pPr>
        <w:pStyle w:val="12"/>
        <w:numPr>
          <w:ilvl w:val="0"/>
          <w:numId w:val="2"/>
        </w:numPr>
        <w:tabs>
          <w:tab w:val="left" w:pos="1103"/>
        </w:tabs>
        <w:spacing w:before="0" w:after="0" w:line="240" w:lineRule="auto"/>
        <w:ind w:left="1103" w:right="0" w:hanging="359"/>
        <w:jc w:val="left"/>
        <w:rPr>
          <w:sz w:val="24"/>
        </w:rPr>
      </w:pPr>
      <w:r>
        <w:rPr>
          <w:sz w:val="24"/>
        </w:rPr>
        <w:t>Power</w:t>
      </w:r>
      <w:r>
        <w:rPr>
          <w:spacing w:val="-3"/>
          <w:sz w:val="24"/>
        </w:rPr>
        <w:t xml:space="preserve"> </w:t>
      </w:r>
      <w:r>
        <w:rPr>
          <w:sz w:val="24"/>
        </w:rPr>
        <w:t>Sources:</w:t>
      </w:r>
      <w:r>
        <w:rPr>
          <w:spacing w:val="-6"/>
          <w:sz w:val="24"/>
        </w:rPr>
        <w:t xml:space="preserve"> </w:t>
      </w:r>
      <w:r>
        <w:rPr>
          <w:sz w:val="24"/>
        </w:rPr>
        <w:t>USB</w:t>
      </w:r>
      <w:r>
        <w:rPr>
          <w:spacing w:val="-4"/>
          <w:sz w:val="24"/>
        </w:rPr>
        <w:t xml:space="preserve"> </w:t>
      </w:r>
      <w:r>
        <w:rPr>
          <w:sz w:val="24"/>
        </w:rPr>
        <w:t>cable</w:t>
      </w:r>
      <w:r>
        <w:rPr>
          <w:spacing w:val="1"/>
          <w:sz w:val="24"/>
        </w:rPr>
        <w:t xml:space="preserve"> </w:t>
      </w:r>
      <w:r>
        <w:rPr>
          <w:sz w:val="24"/>
        </w:rPr>
        <w:t>or</w:t>
      </w:r>
      <w:r>
        <w:rPr>
          <w:spacing w:val="-1"/>
          <w:sz w:val="24"/>
        </w:rPr>
        <w:t xml:space="preserve"> </w:t>
      </w:r>
      <w:r>
        <w:rPr>
          <w:sz w:val="24"/>
        </w:rPr>
        <w:t>a</w:t>
      </w:r>
      <w:r>
        <w:rPr>
          <w:spacing w:val="2"/>
          <w:sz w:val="24"/>
        </w:rPr>
        <w:t xml:space="preserve"> </w:t>
      </w:r>
      <w:r>
        <w:rPr>
          <w:sz w:val="24"/>
        </w:rPr>
        <w:t>barrel</w:t>
      </w:r>
      <w:r>
        <w:rPr>
          <w:spacing w:val="-11"/>
          <w:sz w:val="24"/>
        </w:rPr>
        <w:t xml:space="preserve"> </w:t>
      </w:r>
      <w:r>
        <w:rPr>
          <w:sz w:val="24"/>
        </w:rPr>
        <w:t>connector</w:t>
      </w:r>
      <w:r>
        <w:rPr>
          <w:spacing w:val="-1"/>
          <w:sz w:val="24"/>
        </w:rPr>
        <w:t xml:space="preserve"> </w:t>
      </w:r>
      <w:r>
        <w:rPr>
          <w:sz w:val="24"/>
        </w:rPr>
        <w:t>(7</w:t>
      </w:r>
      <w:r>
        <w:rPr>
          <w:spacing w:val="-8"/>
          <w:sz w:val="24"/>
        </w:rPr>
        <w:t xml:space="preserve"> </w:t>
      </w:r>
      <w:r>
        <w:rPr>
          <w:sz w:val="24"/>
        </w:rPr>
        <w:t>to</w:t>
      </w:r>
      <w:r>
        <w:rPr>
          <w:spacing w:val="7"/>
          <w:sz w:val="24"/>
        </w:rPr>
        <w:t xml:space="preserve"> </w:t>
      </w:r>
      <w:r>
        <w:rPr>
          <w:sz w:val="24"/>
        </w:rPr>
        <w:t>20</w:t>
      </w:r>
      <w:r>
        <w:rPr>
          <w:spacing w:val="5"/>
          <w:sz w:val="24"/>
        </w:rPr>
        <w:t xml:space="preserve"> </w:t>
      </w:r>
      <w:r>
        <w:rPr>
          <w:spacing w:val="-2"/>
          <w:sz w:val="24"/>
        </w:rPr>
        <w:t>volts)</w:t>
      </w:r>
    </w:p>
    <w:p w14:paraId="47465B1B">
      <w:pPr>
        <w:pStyle w:val="12"/>
        <w:spacing w:after="0" w:line="240" w:lineRule="auto"/>
        <w:jc w:val="left"/>
        <w:rPr>
          <w:sz w:val="24"/>
        </w:rPr>
        <w:sectPr>
          <w:pgSz w:w="11910" w:h="16840"/>
          <w:pgMar w:top="1340" w:right="1133" w:bottom="1220" w:left="1417" w:header="1026" w:footer="1027" w:gutter="0"/>
          <w:cols w:space="720" w:num="1"/>
        </w:sectPr>
      </w:pPr>
    </w:p>
    <w:p w14:paraId="3BEC94C4">
      <w:pPr>
        <w:spacing w:before="89"/>
        <w:ind w:left="383" w:right="0" w:firstLine="0"/>
        <w:jc w:val="left"/>
        <w:rPr>
          <w:b/>
          <w:sz w:val="28"/>
        </w:rPr>
      </w:pPr>
      <w:r>
        <w:rPr>
          <w:b/>
          <w:sz w:val="28"/>
        </w:rPr>
        <w:t>5.3</w:t>
      </w:r>
      <w:r>
        <w:rPr>
          <w:b/>
          <w:spacing w:val="-7"/>
          <w:sz w:val="28"/>
        </w:rPr>
        <w:t xml:space="preserve"> </w:t>
      </w:r>
      <w:r>
        <w:rPr>
          <w:b/>
          <w:sz w:val="28"/>
        </w:rPr>
        <w:t>FLOW</w:t>
      </w:r>
      <w:r>
        <w:rPr>
          <w:b/>
          <w:spacing w:val="-7"/>
          <w:sz w:val="28"/>
        </w:rPr>
        <w:t xml:space="preserve"> </w:t>
      </w:r>
      <w:r>
        <w:rPr>
          <w:b/>
          <w:spacing w:val="-4"/>
          <w:sz w:val="28"/>
        </w:rPr>
        <w:t>CHART</w:t>
      </w:r>
    </w:p>
    <w:p w14:paraId="35392AAD">
      <w:pPr>
        <w:pStyle w:val="9"/>
        <w:rPr>
          <w:b/>
          <w:sz w:val="20"/>
        </w:rPr>
      </w:pPr>
    </w:p>
    <w:p w14:paraId="68B81A12">
      <w:pPr>
        <w:pStyle w:val="9"/>
        <w:spacing w:before="47"/>
        <w:rPr>
          <w:b/>
          <w:sz w:val="20"/>
        </w:rPr>
      </w:pPr>
      <w:r>
        <w:rPr>
          <w:b/>
          <w:sz w:val="20"/>
        </w:rPr>
        <w:drawing>
          <wp:anchor distT="0" distB="0" distL="0" distR="0" simplePos="0" relativeHeight="251662336" behindDoc="1" locked="0" layoutInCell="1" allowOverlap="1">
            <wp:simplePos x="0" y="0"/>
            <wp:positionH relativeFrom="page">
              <wp:posOffset>2998470</wp:posOffset>
            </wp:positionH>
            <wp:positionV relativeFrom="paragraph">
              <wp:posOffset>191135</wp:posOffset>
            </wp:positionV>
            <wp:extent cx="2555875" cy="5078730"/>
            <wp:effectExtent l="0" t="0" r="0" b="0"/>
            <wp:wrapTopAndBottom/>
            <wp:docPr id="23" name="Image 23" descr="A diagram of a card  AI-generated content may be incorrect."/>
            <wp:cNvGraphicFramePr/>
            <a:graphic xmlns:a="http://schemas.openxmlformats.org/drawingml/2006/main">
              <a:graphicData uri="http://schemas.openxmlformats.org/drawingml/2006/picture">
                <pic:pic xmlns:pic="http://schemas.openxmlformats.org/drawingml/2006/picture">
                  <pic:nvPicPr>
                    <pic:cNvPr id="23" name="Image 23" descr="A diagram of a card  AI-generated content may be incorrect."/>
                    <pic:cNvPicPr/>
                  </pic:nvPicPr>
                  <pic:blipFill>
                    <a:blip r:embed="rId13" cstate="print"/>
                    <a:stretch>
                      <a:fillRect/>
                    </a:stretch>
                  </pic:blipFill>
                  <pic:spPr>
                    <a:xfrm>
                      <a:off x="0" y="0"/>
                      <a:ext cx="2556130" cy="5078730"/>
                    </a:xfrm>
                    <a:prstGeom prst="rect">
                      <a:avLst/>
                    </a:prstGeom>
                  </pic:spPr>
                </pic:pic>
              </a:graphicData>
            </a:graphic>
          </wp:anchor>
        </w:drawing>
      </w:r>
    </w:p>
    <w:p w14:paraId="209D7CC4">
      <w:pPr>
        <w:pStyle w:val="9"/>
        <w:spacing w:before="98"/>
        <w:rPr>
          <w:b/>
          <w:sz w:val="22"/>
        </w:rPr>
      </w:pPr>
    </w:p>
    <w:p w14:paraId="2C064398">
      <w:pPr>
        <w:spacing w:before="1"/>
        <w:ind w:left="77" w:right="0" w:firstLine="0"/>
        <w:jc w:val="center"/>
        <w:rPr>
          <w:b/>
          <w:sz w:val="22"/>
        </w:rPr>
      </w:pPr>
      <w:r>
        <w:rPr>
          <w:b/>
          <w:sz w:val="22"/>
        </w:rPr>
        <w:t>Fig</w:t>
      </w:r>
      <w:r>
        <w:rPr>
          <w:b/>
          <w:spacing w:val="-5"/>
          <w:sz w:val="22"/>
        </w:rPr>
        <w:t xml:space="preserve"> </w:t>
      </w:r>
      <w:r>
        <w:rPr>
          <w:b/>
          <w:sz w:val="22"/>
        </w:rPr>
        <w:t>5.4</w:t>
      </w:r>
      <w:r>
        <w:rPr>
          <w:b/>
          <w:spacing w:val="-6"/>
          <w:sz w:val="22"/>
        </w:rPr>
        <w:t xml:space="preserve"> </w:t>
      </w:r>
      <w:r>
        <w:rPr>
          <w:b/>
          <w:sz w:val="22"/>
        </w:rPr>
        <w:t>Flow</w:t>
      </w:r>
      <w:r>
        <w:rPr>
          <w:b/>
          <w:spacing w:val="-8"/>
          <w:sz w:val="22"/>
        </w:rPr>
        <w:t xml:space="preserve"> </w:t>
      </w:r>
      <w:r>
        <w:rPr>
          <w:b/>
          <w:spacing w:val="-4"/>
          <w:sz w:val="22"/>
        </w:rPr>
        <w:t>Chart</w:t>
      </w:r>
    </w:p>
    <w:p w14:paraId="5129A8B6">
      <w:pPr>
        <w:pStyle w:val="9"/>
        <w:spacing w:before="27"/>
        <w:rPr>
          <w:b/>
          <w:sz w:val="22"/>
        </w:rPr>
      </w:pPr>
    </w:p>
    <w:p w14:paraId="78DF0D7D">
      <w:pPr>
        <w:pStyle w:val="9"/>
        <w:spacing w:before="1" w:line="360" w:lineRule="auto"/>
        <w:ind w:left="383" w:right="295"/>
        <w:jc w:val="both"/>
      </w:pPr>
      <w:r>
        <w:t>The flowchart shows how the RFID-based access system works. The process starts with system initialization. The reader then continuously checks for a new RFID card. If a card is detected, its UID (Unique ID) is read and compared with the stored authorized IDs. If the UID matches, access is granted. If it does not match, the system waits for a moment, turns off the LEDs, and returns to check for the next card.</w:t>
      </w:r>
    </w:p>
    <w:p w14:paraId="10F1874E">
      <w:pPr>
        <w:pStyle w:val="9"/>
        <w:spacing w:after="0" w:line="360" w:lineRule="auto"/>
        <w:jc w:val="both"/>
        <w:sectPr>
          <w:pgSz w:w="11910" w:h="16840"/>
          <w:pgMar w:top="1340" w:right="1133" w:bottom="1220" w:left="1417" w:header="1026" w:footer="1027" w:gutter="0"/>
          <w:cols w:space="720" w:num="1"/>
        </w:sectPr>
      </w:pPr>
    </w:p>
    <w:p w14:paraId="24BA1307">
      <w:pPr>
        <w:spacing w:before="89"/>
        <w:ind w:left="383" w:right="0" w:firstLine="0"/>
        <w:jc w:val="left"/>
        <w:rPr>
          <w:b/>
          <w:sz w:val="28"/>
        </w:rPr>
      </w:pPr>
      <w:r>
        <w:rPr>
          <w:b/>
          <w:sz w:val="28"/>
        </w:rPr>
        <w:t>5.4</w:t>
      </w:r>
      <w:r>
        <w:rPr>
          <w:b/>
          <w:spacing w:val="-2"/>
          <w:sz w:val="28"/>
        </w:rPr>
        <w:t xml:space="preserve"> </w:t>
      </w:r>
      <w:r>
        <w:rPr>
          <w:b/>
          <w:sz w:val="28"/>
        </w:rPr>
        <w:t>ER</w:t>
      </w:r>
      <w:r>
        <w:rPr>
          <w:b/>
          <w:spacing w:val="1"/>
          <w:sz w:val="28"/>
        </w:rPr>
        <w:t xml:space="preserve"> </w:t>
      </w:r>
      <w:r>
        <w:rPr>
          <w:b/>
          <w:spacing w:val="-2"/>
          <w:sz w:val="28"/>
        </w:rPr>
        <w:t>DIAGRAM</w:t>
      </w:r>
    </w:p>
    <w:p w14:paraId="47375721">
      <w:pPr>
        <w:pStyle w:val="9"/>
        <w:rPr>
          <w:b/>
          <w:sz w:val="20"/>
        </w:rPr>
      </w:pPr>
    </w:p>
    <w:p w14:paraId="2BEA8BE8">
      <w:pPr>
        <w:pStyle w:val="9"/>
        <w:spacing w:before="122"/>
        <w:rPr>
          <w:b/>
          <w:sz w:val="20"/>
        </w:rPr>
      </w:pPr>
      <w:r>
        <w:rPr>
          <w:b/>
          <w:sz w:val="20"/>
        </w:rPr>
        <mc:AlternateContent>
          <mc:Choice Requires="wpg">
            <w:drawing>
              <wp:anchor distT="0" distB="0" distL="0" distR="0" simplePos="0" relativeHeight="251665408" behindDoc="1" locked="0" layoutInCell="1" allowOverlap="1">
                <wp:simplePos x="0" y="0"/>
                <wp:positionH relativeFrom="page">
                  <wp:posOffset>1830070</wp:posOffset>
                </wp:positionH>
                <wp:positionV relativeFrom="paragraph">
                  <wp:posOffset>238760</wp:posOffset>
                </wp:positionV>
                <wp:extent cx="4206240" cy="3804920"/>
                <wp:effectExtent l="0" t="0" r="0" b="0"/>
                <wp:wrapTopAndBottom/>
                <wp:docPr id="24" name="Group 24"/>
                <wp:cNvGraphicFramePr/>
                <a:graphic xmlns:a="http://schemas.openxmlformats.org/drawingml/2006/main">
                  <a:graphicData uri="http://schemas.microsoft.com/office/word/2010/wordprocessingGroup">
                    <wpg:wgp>
                      <wpg:cNvGrpSpPr/>
                      <wpg:grpSpPr>
                        <a:xfrm>
                          <a:off x="0" y="0"/>
                          <a:ext cx="4206240" cy="3804920"/>
                          <a:chOff x="0" y="0"/>
                          <a:chExt cx="4206240" cy="3804920"/>
                        </a:xfrm>
                      </wpg:grpSpPr>
                      <pic:pic xmlns:pic="http://schemas.openxmlformats.org/drawingml/2006/picture">
                        <pic:nvPicPr>
                          <pic:cNvPr id="25" name="Image 25"/>
                          <pic:cNvPicPr/>
                        </pic:nvPicPr>
                        <pic:blipFill>
                          <a:blip r:embed="rId14" cstate="print"/>
                          <a:stretch>
                            <a:fillRect/>
                          </a:stretch>
                        </pic:blipFill>
                        <pic:spPr>
                          <a:xfrm>
                            <a:off x="0" y="0"/>
                            <a:ext cx="4205859" cy="3804793"/>
                          </a:xfrm>
                          <a:prstGeom prst="rect">
                            <a:avLst/>
                          </a:prstGeom>
                        </pic:spPr>
                      </pic:pic>
                      <wps:wsp>
                        <wps:cNvPr id="26" name="Graphic 26"/>
                        <wps:cNvSpPr/>
                        <wps:spPr>
                          <a:xfrm>
                            <a:off x="1581785" y="1186612"/>
                            <a:ext cx="1020444" cy="307975"/>
                          </a:xfrm>
                          <a:custGeom>
                            <a:avLst/>
                            <a:gdLst/>
                            <a:ahLst/>
                            <a:cxnLst/>
                            <a:rect l="l" t="t" r="r" b="b"/>
                            <a:pathLst>
                              <a:path w="1020444" h="307975">
                                <a:moveTo>
                                  <a:pt x="1020445" y="0"/>
                                </a:moveTo>
                                <a:lnTo>
                                  <a:pt x="0" y="0"/>
                                </a:lnTo>
                                <a:lnTo>
                                  <a:pt x="0" y="307924"/>
                                </a:lnTo>
                                <a:lnTo>
                                  <a:pt x="1020445" y="307924"/>
                                </a:lnTo>
                                <a:lnTo>
                                  <a:pt x="1020445" y="0"/>
                                </a:lnTo>
                                <a:close/>
                              </a:path>
                            </a:pathLst>
                          </a:custGeom>
                          <a:solidFill>
                            <a:srgbClr val="FFFFFF"/>
                          </a:solidFill>
                        </wps:spPr>
                        <wps:bodyPr wrap="square" lIns="0" tIns="0" rIns="0" bIns="0" rtlCol="0">
                          <a:noAutofit/>
                        </wps:bodyPr>
                      </wps:wsp>
                      <wps:wsp>
                        <wps:cNvPr id="27" name="Graphic 27"/>
                        <wps:cNvSpPr/>
                        <wps:spPr>
                          <a:xfrm>
                            <a:off x="1581785" y="1186612"/>
                            <a:ext cx="1020444" cy="307975"/>
                          </a:xfrm>
                          <a:custGeom>
                            <a:avLst/>
                            <a:gdLst/>
                            <a:ahLst/>
                            <a:cxnLst/>
                            <a:rect l="l" t="t" r="r" b="b"/>
                            <a:pathLst>
                              <a:path w="1020444" h="307975">
                                <a:moveTo>
                                  <a:pt x="0" y="307924"/>
                                </a:moveTo>
                                <a:lnTo>
                                  <a:pt x="1020445" y="307924"/>
                                </a:lnTo>
                                <a:lnTo>
                                  <a:pt x="1020445" y="0"/>
                                </a:lnTo>
                                <a:lnTo>
                                  <a:pt x="0" y="0"/>
                                </a:lnTo>
                                <a:lnTo>
                                  <a:pt x="0" y="307924"/>
                                </a:lnTo>
                                <a:close/>
                              </a:path>
                            </a:pathLst>
                          </a:custGeom>
                          <a:ln w="12700">
                            <a:solidFill>
                              <a:srgbClr val="FFFFFF"/>
                            </a:solidFill>
                            <a:prstDash val="solid"/>
                          </a:ln>
                        </wps:spPr>
                        <wps:bodyPr wrap="square" lIns="0" tIns="0" rIns="0" bIns="0" rtlCol="0">
                          <a:noAutofit/>
                        </wps:bodyPr>
                      </wps:wsp>
                      <wps:wsp>
                        <wps:cNvPr id="28" name="Graphic 28"/>
                        <wps:cNvSpPr/>
                        <wps:spPr>
                          <a:xfrm>
                            <a:off x="2022475" y="1144701"/>
                            <a:ext cx="76200" cy="382270"/>
                          </a:xfrm>
                          <a:custGeom>
                            <a:avLst/>
                            <a:gdLst/>
                            <a:ahLst/>
                            <a:cxnLst/>
                            <a:rect l="l" t="t" r="r" b="b"/>
                            <a:pathLst>
                              <a:path w="76200" h="382270">
                                <a:moveTo>
                                  <a:pt x="76200" y="306019"/>
                                </a:moveTo>
                                <a:lnTo>
                                  <a:pt x="41275" y="306019"/>
                                </a:lnTo>
                                <a:lnTo>
                                  <a:pt x="41275" y="0"/>
                                </a:lnTo>
                                <a:lnTo>
                                  <a:pt x="34925" y="0"/>
                                </a:lnTo>
                                <a:lnTo>
                                  <a:pt x="34925" y="306019"/>
                                </a:lnTo>
                                <a:lnTo>
                                  <a:pt x="0" y="306019"/>
                                </a:lnTo>
                                <a:lnTo>
                                  <a:pt x="38100" y="382219"/>
                                </a:lnTo>
                                <a:lnTo>
                                  <a:pt x="69850" y="318719"/>
                                </a:lnTo>
                                <a:lnTo>
                                  <a:pt x="76200" y="306019"/>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144.1pt;margin-top:18.8pt;height:299.6pt;width:331.2pt;mso-position-horizontal-relative:page;mso-wrap-distance-bottom:0pt;mso-wrap-distance-top:0pt;z-index:-251651072;mso-width-relative:page;mso-height-relative:page;" coordsize="4206240,3804920" o:gfxdata="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">
                <o:lock v:ext="edit" aspectratio="f"/>
                <v:shape id="Image 25" o:spid="_x0000_s1026" o:spt="75" type="#_x0000_t75" style="position:absolute;left:0;top:0;height:3804793;width:4205859;" filled="f" o:preferrelative="t" stroked="f" coordsize="21600,21600" o:gfxdata="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61/6PvQAA&#10;ANsAAAAPAAAAAAAAAAEAIAAAACIAAABkcnMvZG93bnJldi54bWxQSwECFAAUAAAACACHTuJAMy8F&#10;njsAAAA5AAAAEAAAAAAAAAABACAAAAAMAQAAZHJzL3NoYXBleG1sLnhtbFBLBQYAAAAABgAGAFsB&#10;AAC2AwAAAAA=&#10;">
                  <v:fill on="f" focussize="0,0"/>
                  <v:stroke on="f"/>
                  <v:imagedata r:id="rId14" o:title=""/>
                  <o:lock v:ext="edit" aspectratio="f"/>
                </v:shape>
                <v:shape id="Graphic 26" o:spid="_x0000_s1026" o:spt="100" style="position:absolute;left:1581785;top:1186612;height:307975;width:1020444;" fillcolor="#FFFFFF" filled="t" stroked="f" coordsize="1020444,307975" o:gfxdata="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1CuqvQAA&#10;ANsAAAAPAAAAAAAAAAEAIAAAACIAAABkcnMvZG93bnJldi54bWxQSwECFAAUAAAACACHTuJAMy8F&#10;njsAAAA5AAAAEAAAAAAAAAABACAAAAAMAQAAZHJzL3NoYXBleG1sLnhtbFBLBQYAAAAABgAGAFsB&#10;AAC2AwAAAAA=&#10;" path="m1020445,0l0,0,0,307924,1020445,307924,1020445,0xe">
                  <v:fill on="t" focussize="0,0"/>
                  <v:stroke on="f"/>
                  <v:imagedata o:title=""/>
                  <o:lock v:ext="edit" aspectratio="f"/>
                  <v:textbox inset="0mm,0mm,0mm,0mm"/>
                </v:shape>
                <v:shape id="Graphic 27" o:spid="_x0000_s1026" o:spt="100" style="position:absolute;left:1581785;top:1186612;height:307975;width:1020444;" filled="f" stroked="t" coordsize="1020444,307975" o:gfxdata="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Q3bzb4A&#10;AADbAAAADwAAAAAAAAABACAAAAAiAAAAZHJzL2Rvd25yZXYueG1sUEsBAhQAFAAAAAgAh07iQDMv&#10;BZ47AAAAOQAAABAAAAAAAAAAAQAgAAAADQEAAGRycy9zaGFwZXhtbC54bWxQSwUGAAAAAAYABgBb&#10;AQAAtwMAAAAA&#10;" path="m0,307924l1020445,307924,1020445,0,0,0,0,307924xe">
                  <v:fill on="f" focussize="0,0"/>
                  <v:stroke weight="1pt" color="#FFFFFF" joinstyle="round"/>
                  <v:imagedata o:title=""/>
                  <o:lock v:ext="edit" aspectratio="f"/>
                  <v:textbox inset="0mm,0mm,0mm,0mm"/>
                </v:shape>
                <v:shape id="Graphic 28" o:spid="_x0000_s1026" o:spt="100" style="position:absolute;left:2022475;top:1144701;height:382270;width:76200;" fillcolor="#000000" filled="t" stroked="f" coordsize="76200,382270" o:gfxdata="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GYVZugAAANsA&#10;AAAPAAAAAAAAAAEAIAAAACIAAABkcnMvZG93bnJldi54bWxQSwECFAAUAAAACACHTuJAMy8FnjsA&#10;AAA5AAAAEAAAAAAAAAABACAAAAAJAQAAZHJzL3NoYXBleG1sLnhtbFBLBQYAAAAABgAGAFsBAACz&#10;AwAAAAA=&#10;" path="m76200,306019l41275,306019,41275,0,34925,0,34925,306019,0,306019,38100,382219,69850,318719,76200,306019xe">
                  <v:fill on="t" focussize="0,0"/>
                  <v:stroke on="f"/>
                  <v:imagedata o:title=""/>
                  <o:lock v:ext="edit" aspectratio="f"/>
                  <v:textbox inset="0mm,0mm,0mm,0mm"/>
                </v:shape>
                <w10:wrap type="topAndBottom"/>
              </v:group>
            </w:pict>
          </mc:Fallback>
        </mc:AlternateContent>
      </w:r>
    </w:p>
    <w:p w14:paraId="0BA4D407">
      <w:pPr>
        <w:pStyle w:val="9"/>
        <w:spacing w:before="47"/>
        <w:rPr>
          <w:b/>
          <w:sz w:val="22"/>
        </w:rPr>
      </w:pPr>
    </w:p>
    <w:p w14:paraId="104DAB76">
      <w:pPr>
        <w:spacing w:before="0"/>
        <w:ind w:left="86" w:right="0" w:firstLine="0"/>
        <w:jc w:val="center"/>
        <w:rPr>
          <w:b/>
          <w:sz w:val="22"/>
        </w:rPr>
      </w:pPr>
      <w:r>
        <w:rPr>
          <w:b/>
          <w:sz w:val="22"/>
        </w:rPr>
        <w:t>Fig</w:t>
      </w:r>
      <w:r>
        <w:rPr>
          <w:b/>
          <w:spacing w:val="1"/>
          <w:sz w:val="22"/>
        </w:rPr>
        <w:t xml:space="preserve"> </w:t>
      </w:r>
      <w:r>
        <w:rPr>
          <w:b/>
          <w:sz w:val="22"/>
        </w:rPr>
        <w:t>5.5</w:t>
      </w:r>
      <w:r>
        <w:rPr>
          <w:b/>
          <w:spacing w:val="1"/>
          <w:sz w:val="22"/>
        </w:rPr>
        <w:t xml:space="preserve"> </w:t>
      </w:r>
      <w:r>
        <w:rPr>
          <w:b/>
          <w:sz w:val="22"/>
        </w:rPr>
        <w:t>ER</w:t>
      </w:r>
      <w:r>
        <w:rPr>
          <w:b/>
          <w:spacing w:val="-4"/>
          <w:sz w:val="22"/>
        </w:rPr>
        <w:t xml:space="preserve"> </w:t>
      </w:r>
      <w:r>
        <w:rPr>
          <w:b/>
          <w:spacing w:val="-2"/>
          <w:sz w:val="22"/>
        </w:rPr>
        <w:t>Diagram</w:t>
      </w:r>
    </w:p>
    <w:p w14:paraId="398EA784">
      <w:pPr>
        <w:pStyle w:val="9"/>
        <w:spacing w:before="28"/>
        <w:rPr>
          <w:b/>
          <w:sz w:val="22"/>
        </w:rPr>
      </w:pPr>
    </w:p>
    <w:p w14:paraId="308C25A4">
      <w:pPr>
        <w:pStyle w:val="9"/>
        <w:spacing w:line="360" w:lineRule="auto"/>
        <w:ind w:left="383" w:right="306"/>
        <w:jc w:val="both"/>
      </w:pPr>
      <w:r>
        <w:t>An</w:t>
      </w:r>
      <w:r>
        <w:rPr>
          <w:spacing w:val="-4"/>
        </w:rPr>
        <w:t xml:space="preserve"> </w:t>
      </w:r>
      <w:r>
        <w:t>ER diagram</w:t>
      </w:r>
      <w:r>
        <w:rPr>
          <w:spacing w:val="-8"/>
        </w:rPr>
        <w:t xml:space="preserve"> </w:t>
      </w:r>
      <w:r>
        <w:t>explains how data is stored and connected in</w:t>
      </w:r>
      <w:r>
        <w:rPr>
          <w:spacing w:val="-5"/>
        </w:rPr>
        <w:t xml:space="preserve"> </w:t>
      </w:r>
      <w:r>
        <w:t>a system. It includes entities that represent important</w:t>
      </w:r>
      <w:r>
        <w:rPr>
          <w:spacing w:val="-1"/>
        </w:rPr>
        <w:t xml:space="preserve"> </w:t>
      </w:r>
      <w:r>
        <w:t>objects, attributes that describe their properties, and relationships that show how the entities are linked. This helps in understanding the structure of the database clearly and makes the design easy to build and manage.</w:t>
      </w:r>
    </w:p>
    <w:p w14:paraId="1F1834B7">
      <w:pPr>
        <w:pStyle w:val="9"/>
        <w:spacing w:after="0" w:line="360" w:lineRule="auto"/>
        <w:jc w:val="both"/>
        <w:sectPr>
          <w:pgSz w:w="11910" w:h="16840"/>
          <w:pgMar w:top="1340" w:right="1133" w:bottom="1220" w:left="1417" w:header="1026" w:footer="1027" w:gutter="0"/>
          <w:cols w:space="720" w:num="1"/>
        </w:sectPr>
      </w:pPr>
    </w:p>
    <w:p w14:paraId="788B2DD4">
      <w:pPr>
        <w:spacing w:before="89"/>
        <w:ind w:left="7183" w:right="0" w:firstLine="0"/>
        <w:jc w:val="center"/>
        <w:rPr>
          <w:b/>
          <w:sz w:val="28"/>
        </w:rPr>
      </w:pPr>
      <w:r>
        <w:rPr>
          <w:b/>
          <w:sz w:val="28"/>
        </w:rPr>
        <w:t>CHAPTER</w:t>
      </w:r>
      <w:r>
        <w:rPr>
          <w:b/>
          <w:spacing w:val="-5"/>
          <w:sz w:val="28"/>
        </w:rPr>
        <w:t xml:space="preserve"> </w:t>
      </w:r>
      <w:r>
        <w:rPr>
          <w:b/>
          <w:spacing w:val="-10"/>
          <w:sz w:val="28"/>
        </w:rPr>
        <w:t>6</w:t>
      </w:r>
    </w:p>
    <w:p w14:paraId="70D221F6">
      <w:pPr>
        <w:pStyle w:val="3"/>
        <w:ind w:left="81"/>
      </w:pPr>
      <w:bookmarkStart w:id="7" w:name="IMPLEMENTATION"/>
      <w:bookmarkEnd w:id="7"/>
      <w:r>
        <w:rPr>
          <w:spacing w:val="-2"/>
        </w:rPr>
        <w:t>IMPLEMENTATION</w:t>
      </w:r>
    </w:p>
    <w:p w14:paraId="048A1E17">
      <w:pPr>
        <w:pStyle w:val="9"/>
        <w:spacing w:before="60"/>
        <w:rPr>
          <w:b/>
        </w:rPr>
      </w:pPr>
    </w:p>
    <w:p w14:paraId="2C0C156B">
      <w:pPr>
        <w:pStyle w:val="9"/>
        <w:spacing w:line="360" w:lineRule="auto"/>
        <w:ind w:left="383" w:right="297"/>
        <w:jc w:val="both"/>
      </w:pPr>
      <w:r>
        <w:t>The implementation of the RFID-based Access Control System using Arduino Uno involves</w:t>
      </w:r>
      <w:r>
        <w:rPr>
          <w:spacing w:val="-8"/>
        </w:rPr>
        <w:t xml:space="preserve"> </w:t>
      </w:r>
      <w:r>
        <w:t>integrating</w:t>
      </w:r>
      <w:r>
        <w:rPr>
          <w:spacing w:val="-9"/>
        </w:rPr>
        <w:t xml:space="preserve"> </w:t>
      </w:r>
      <w:r>
        <w:t>hardware</w:t>
      </w:r>
      <w:r>
        <w:rPr>
          <w:spacing w:val="-6"/>
        </w:rPr>
        <w:t xml:space="preserve"> </w:t>
      </w:r>
      <w:r>
        <w:t>components,</w:t>
      </w:r>
      <w:r>
        <w:rPr>
          <w:spacing w:val="-2"/>
        </w:rPr>
        <w:t xml:space="preserve"> </w:t>
      </w:r>
      <w:r>
        <w:t>writing</w:t>
      </w:r>
      <w:r>
        <w:rPr>
          <w:spacing w:val="-5"/>
        </w:rPr>
        <w:t xml:space="preserve"> </w:t>
      </w:r>
      <w:r>
        <w:t>embedded</w:t>
      </w:r>
      <w:r>
        <w:rPr>
          <w:spacing w:val="-5"/>
        </w:rPr>
        <w:t xml:space="preserve"> </w:t>
      </w:r>
      <w:r>
        <w:t>code,</w:t>
      </w:r>
      <w:r>
        <w:rPr>
          <w:spacing w:val="-8"/>
        </w:rPr>
        <w:t xml:space="preserve"> </w:t>
      </w:r>
      <w:r>
        <w:t>and</w:t>
      </w:r>
      <w:r>
        <w:rPr>
          <w:spacing w:val="-10"/>
        </w:rPr>
        <w:t xml:space="preserve"> </w:t>
      </w:r>
      <w:r>
        <w:t>testing</w:t>
      </w:r>
      <w:r>
        <w:rPr>
          <w:spacing w:val="-9"/>
        </w:rPr>
        <w:t xml:space="preserve"> </w:t>
      </w:r>
      <w:r>
        <w:t>the</w:t>
      </w:r>
      <w:r>
        <w:rPr>
          <w:spacing w:val="-7"/>
        </w:rPr>
        <w:t xml:space="preserve"> </w:t>
      </w:r>
      <w:r>
        <w:t>system for reliable access authentication. The system is designed to read an RFID tag using the MFRC522 module and grant or deny access based on the card’s unique ID.</w:t>
      </w:r>
    </w:p>
    <w:p w14:paraId="0CDF6DF1">
      <w:pPr>
        <w:pStyle w:val="4"/>
        <w:numPr>
          <w:ilvl w:val="0"/>
          <w:numId w:val="3"/>
        </w:numPr>
        <w:tabs>
          <w:tab w:val="left" w:pos="665"/>
        </w:tabs>
        <w:spacing w:before="170" w:after="0" w:line="240" w:lineRule="auto"/>
        <w:ind w:left="665" w:right="0" w:hanging="282"/>
        <w:jc w:val="both"/>
      </w:pPr>
      <w:bookmarkStart w:id="8" w:name="1. Hardware Setup:"/>
      <w:bookmarkEnd w:id="8"/>
      <w:r>
        <w:rPr>
          <w:spacing w:val="-2"/>
        </w:rPr>
        <w:t>Hardware</w:t>
      </w:r>
      <w:r>
        <w:rPr>
          <w:spacing w:val="-5"/>
        </w:rPr>
        <w:t xml:space="preserve"> </w:t>
      </w:r>
      <w:r>
        <w:rPr>
          <w:spacing w:val="-2"/>
        </w:rPr>
        <w:t>Setup:</w:t>
      </w:r>
    </w:p>
    <w:p w14:paraId="46D4A154">
      <w:pPr>
        <w:pStyle w:val="9"/>
        <w:spacing w:before="310" w:line="360" w:lineRule="auto"/>
        <w:ind w:left="383" w:right="296"/>
        <w:jc w:val="both"/>
      </w:pPr>
      <w:r>
        <w:t>The circuit is assembled by connecting the MFRC522 RFID reader to the Arduino Uno using</w:t>
      </w:r>
      <w:r>
        <w:rPr>
          <w:spacing w:val="-11"/>
        </w:rPr>
        <w:t xml:space="preserve"> </w:t>
      </w:r>
      <w:r>
        <w:t>SPI</w:t>
      </w:r>
      <w:r>
        <w:rPr>
          <w:spacing w:val="-6"/>
        </w:rPr>
        <w:t xml:space="preserve"> </w:t>
      </w:r>
      <w:r>
        <w:t>communication</w:t>
      </w:r>
      <w:r>
        <w:rPr>
          <w:spacing w:val="-9"/>
        </w:rPr>
        <w:t xml:space="preserve"> </w:t>
      </w:r>
      <w:r>
        <w:t>pins</w:t>
      </w:r>
      <w:r>
        <w:rPr>
          <w:spacing w:val="-9"/>
        </w:rPr>
        <w:t xml:space="preserve"> </w:t>
      </w:r>
      <w:r>
        <w:t>(MISO,</w:t>
      </w:r>
      <w:r>
        <w:rPr>
          <w:spacing w:val="-5"/>
        </w:rPr>
        <w:t xml:space="preserve"> </w:t>
      </w:r>
      <w:r>
        <w:t>MOSI,</w:t>
      </w:r>
      <w:r>
        <w:rPr>
          <w:spacing w:val="-9"/>
        </w:rPr>
        <w:t xml:space="preserve"> </w:t>
      </w:r>
      <w:r>
        <w:t>SCK,</w:t>
      </w:r>
      <w:r>
        <w:rPr>
          <w:spacing w:val="-6"/>
        </w:rPr>
        <w:t xml:space="preserve"> </w:t>
      </w:r>
      <w:r>
        <w:t>and</w:t>
      </w:r>
      <w:r>
        <w:rPr>
          <w:spacing w:val="-8"/>
        </w:rPr>
        <w:t xml:space="preserve"> </w:t>
      </w:r>
      <w:r>
        <w:t>SS).</w:t>
      </w:r>
      <w:r>
        <w:rPr>
          <w:spacing w:val="-4"/>
        </w:rPr>
        <w:t xml:space="preserve"> </w:t>
      </w:r>
      <w:r>
        <w:t>Additional</w:t>
      </w:r>
      <w:r>
        <w:rPr>
          <w:spacing w:val="-15"/>
        </w:rPr>
        <w:t xml:space="preserve"> </w:t>
      </w:r>
      <w:r>
        <w:t>components</w:t>
      </w:r>
      <w:r>
        <w:rPr>
          <w:spacing w:val="-9"/>
        </w:rPr>
        <w:t xml:space="preserve"> </w:t>
      </w:r>
      <w:r>
        <w:t>such as</w:t>
      </w:r>
      <w:r>
        <w:rPr>
          <w:spacing w:val="-14"/>
        </w:rPr>
        <w:t xml:space="preserve"> </w:t>
      </w:r>
      <w:r>
        <w:t>LEDs</w:t>
      </w:r>
      <w:r>
        <w:rPr>
          <w:spacing w:val="-14"/>
        </w:rPr>
        <w:t xml:space="preserve"> </w:t>
      </w:r>
      <w:r>
        <w:t>and</w:t>
      </w:r>
      <w:r>
        <w:rPr>
          <w:spacing w:val="-6"/>
        </w:rPr>
        <w:t xml:space="preserve"> </w:t>
      </w:r>
      <w:r>
        <w:t>a</w:t>
      </w:r>
      <w:r>
        <w:rPr>
          <w:spacing w:val="-8"/>
        </w:rPr>
        <w:t xml:space="preserve"> </w:t>
      </w:r>
      <w:r>
        <w:t>buzzer</w:t>
      </w:r>
      <w:r>
        <w:rPr>
          <w:spacing w:val="-5"/>
        </w:rPr>
        <w:t xml:space="preserve"> </w:t>
      </w:r>
      <w:r>
        <w:t>are</w:t>
      </w:r>
      <w:r>
        <w:rPr>
          <w:spacing w:val="-12"/>
        </w:rPr>
        <w:t xml:space="preserve"> </w:t>
      </w:r>
      <w:r>
        <w:t>connected</w:t>
      </w:r>
      <w:r>
        <w:rPr>
          <w:spacing w:val="-15"/>
        </w:rPr>
        <w:t xml:space="preserve"> </w:t>
      </w:r>
      <w:r>
        <w:t>through</w:t>
      </w:r>
      <w:r>
        <w:rPr>
          <w:spacing w:val="-11"/>
        </w:rPr>
        <w:t xml:space="preserve"> </w:t>
      </w:r>
      <w:r>
        <w:t>a</w:t>
      </w:r>
      <w:r>
        <w:rPr>
          <w:spacing w:val="-13"/>
        </w:rPr>
        <w:t xml:space="preserve"> </w:t>
      </w:r>
      <w:r>
        <w:t>breadboard</w:t>
      </w:r>
      <w:r>
        <w:rPr>
          <w:spacing w:val="-10"/>
        </w:rPr>
        <w:t xml:space="preserve"> </w:t>
      </w:r>
      <w:r>
        <w:t>to</w:t>
      </w:r>
      <w:r>
        <w:rPr>
          <w:spacing w:val="-12"/>
        </w:rPr>
        <w:t xml:space="preserve"> </w:t>
      </w:r>
      <w:r>
        <w:t>indicate</w:t>
      </w:r>
      <w:r>
        <w:rPr>
          <w:spacing w:val="-11"/>
        </w:rPr>
        <w:t xml:space="preserve"> </w:t>
      </w:r>
      <w:r>
        <w:t>access</w:t>
      </w:r>
      <w:r>
        <w:rPr>
          <w:spacing w:val="-13"/>
        </w:rPr>
        <w:t xml:space="preserve"> </w:t>
      </w:r>
      <w:r>
        <w:t>status.</w:t>
      </w:r>
      <w:r>
        <w:rPr>
          <w:spacing w:val="-14"/>
        </w:rPr>
        <w:t xml:space="preserve"> </w:t>
      </w:r>
      <w:r>
        <w:t>The</w:t>
      </w:r>
      <w:r>
        <w:rPr>
          <w:spacing w:val="-7"/>
        </w:rPr>
        <w:t xml:space="preserve"> </w:t>
      </w:r>
      <w:r>
        <w:t>red LED/buzzer signals unauthorized access, while the green LED signals authorized access.</w:t>
      </w:r>
    </w:p>
    <w:p w14:paraId="36C7D3FE">
      <w:pPr>
        <w:pStyle w:val="4"/>
        <w:numPr>
          <w:ilvl w:val="0"/>
          <w:numId w:val="3"/>
        </w:numPr>
        <w:tabs>
          <w:tab w:val="left" w:pos="665"/>
        </w:tabs>
        <w:spacing w:before="170" w:after="0" w:line="240" w:lineRule="auto"/>
        <w:ind w:left="665" w:right="0" w:hanging="282"/>
        <w:jc w:val="both"/>
      </w:pPr>
      <w:bookmarkStart w:id="9" w:name="2. Software Setup:"/>
      <w:bookmarkEnd w:id="9"/>
      <w:r>
        <w:rPr>
          <w:spacing w:val="-2"/>
        </w:rPr>
        <w:t>Software</w:t>
      </w:r>
      <w:r>
        <w:rPr>
          <w:spacing w:val="-6"/>
        </w:rPr>
        <w:t xml:space="preserve"> </w:t>
      </w:r>
      <w:r>
        <w:rPr>
          <w:spacing w:val="-2"/>
        </w:rPr>
        <w:t>Setup:</w:t>
      </w:r>
    </w:p>
    <w:p w14:paraId="63B7D3C0">
      <w:pPr>
        <w:pStyle w:val="9"/>
        <w:spacing w:before="316" w:line="360" w:lineRule="auto"/>
        <w:ind w:left="383" w:right="299"/>
        <w:jc w:val="both"/>
      </w:pPr>
      <w:r>
        <w:t>The Arduino IDE is used to write and upload the program. Required libraries like MFRC522 and SPI are included to enable RFID reading. The system stores one or more authorized RFID</w:t>
      </w:r>
      <w:r>
        <w:rPr>
          <w:spacing w:val="-3"/>
        </w:rPr>
        <w:t xml:space="preserve"> </w:t>
      </w:r>
      <w:r>
        <w:t>tag</w:t>
      </w:r>
      <w:r>
        <w:rPr>
          <w:spacing w:val="-8"/>
        </w:rPr>
        <w:t xml:space="preserve"> </w:t>
      </w:r>
      <w:r>
        <w:t>IDs</w:t>
      </w:r>
      <w:r>
        <w:rPr>
          <w:spacing w:val="-5"/>
        </w:rPr>
        <w:t xml:space="preserve"> </w:t>
      </w:r>
      <w:r>
        <w:t>in</w:t>
      </w:r>
      <w:r>
        <w:rPr>
          <w:spacing w:val="-3"/>
        </w:rPr>
        <w:t xml:space="preserve"> </w:t>
      </w:r>
      <w:r>
        <w:t>the code.</w:t>
      </w:r>
      <w:r>
        <w:rPr>
          <w:spacing w:val="-5"/>
        </w:rPr>
        <w:t xml:space="preserve"> </w:t>
      </w:r>
      <w:r>
        <w:t>When</w:t>
      </w:r>
      <w:r>
        <w:rPr>
          <w:spacing w:val="-3"/>
        </w:rPr>
        <w:t xml:space="preserve"> </w:t>
      </w:r>
      <w:r>
        <w:t>the card is</w:t>
      </w:r>
      <w:r>
        <w:rPr>
          <w:spacing w:val="-5"/>
        </w:rPr>
        <w:t xml:space="preserve"> </w:t>
      </w:r>
      <w:r>
        <w:t>scanned,</w:t>
      </w:r>
      <w:r>
        <w:rPr>
          <w:spacing w:val="-1"/>
        </w:rPr>
        <w:t xml:space="preserve"> </w:t>
      </w:r>
      <w:r>
        <w:t>the</w:t>
      </w:r>
      <w:r>
        <w:rPr>
          <w:spacing w:val="-13"/>
        </w:rPr>
        <w:t xml:space="preserve"> </w:t>
      </w:r>
      <w:r>
        <w:t>Arduino compares</w:t>
      </w:r>
      <w:r>
        <w:rPr>
          <w:spacing w:val="-4"/>
        </w:rPr>
        <w:t xml:space="preserve"> </w:t>
      </w:r>
      <w:r>
        <w:t>the scanned UID with the stored list.</w:t>
      </w:r>
    </w:p>
    <w:p w14:paraId="39CC30D1">
      <w:pPr>
        <w:pStyle w:val="4"/>
        <w:numPr>
          <w:ilvl w:val="0"/>
          <w:numId w:val="3"/>
        </w:numPr>
        <w:tabs>
          <w:tab w:val="left" w:pos="660"/>
        </w:tabs>
        <w:spacing w:before="170" w:after="0" w:line="240" w:lineRule="auto"/>
        <w:ind w:left="660" w:right="0" w:hanging="277"/>
        <w:jc w:val="both"/>
      </w:pPr>
      <w:bookmarkStart w:id="10" w:name="3. Working Procedure:"/>
      <w:bookmarkEnd w:id="10"/>
      <w:r>
        <w:rPr>
          <w:spacing w:val="-2"/>
        </w:rPr>
        <w:t>Working</w:t>
      </w:r>
      <w:r>
        <w:rPr>
          <w:spacing w:val="-15"/>
        </w:rPr>
        <w:t xml:space="preserve"> </w:t>
      </w:r>
      <w:r>
        <w:rPr>
          <w:spacing w:val="-2"/>
        </w:rPr>
        <w:t>Procedure:</w:t>
      </w:r>
    </w:p>
    <w:p w14:paraId="70F64005">
      <w:pPr>
        <w:pStyle w:val="9"/>
        <w:spacing w:before="315" w:line="360" w:lineRule="auto"/>
        <w:ind w:left="383" w:right="304"/>
        <w:jc w:val="both"/>
      </w:pPr>
      <w:r>
        <w:t>When power is supplied, the system initializes the RFID module. It continuously checks for the presence of</w:t>
      </w:r>
      <w:r>
        <w:rPr>
          <w:spacing w:val="-3"/>
        </w:rPr>
        <w:t xml:space="preserve"> </w:t>
      </w:r>
      <w:r>
        <w:t>a card. Once a</w:t>
      </w:r>
      <w:r>
        <w:rPr>
          <w:spacing w:val="-7"/>
        </w:rPr>
        <w:t xml:space="preserve"> </w:t>
      </w:r>
      <w:r>
        <w:t>tag</w:t>
      </w:r>
      <w:r>
        <w:rPr>
          <w:spacing w:val="-6"/>
        </w:rPr>
        <w:t xml:space="preserve"> </w:t>
      </w:r>
      <w:r>
        <w:t>is</w:t>
      </w:r>
      <w:r>
        <w:rPr>
          <w:spacing w:val="-4"/>
        </w:rPr>
        <w:t xml:space="preserve"> </w:t>
      </w:r>
      <w:r>
        <w:t>detected, its</w:t>
      </w:r>
      <w:r>
        <w:rPr>
          <w:spacing w:val="-4"/>
        </w:rPr>
        <w:t xml:space="preserve"> </w:t>
      </w:r>
      <w:r>
        <w:t>UID</w:t>
      </w:r>
      <w:r>
        <w:rPr>
          <w:spacing w:val="-6"/>
        </w:rPr>
        <w:t xml:space="preserve"> </w:t>
      </w:r>
      <w:r>
        <w:t>is read and compared. If</w:t>
      </w:r>
      <w:r>
        <w:rPr>
          <w:spacing w:val="-9"/>
        </w:rPr>
        <w:t xml:space="preserve"> </w:t>
      </w:r>
      <w:r>
        <w:t>there is a match, the green LED turns on, representing access granted. If not, the red LED and buzzer activate briefly to indicate access denied.</w:t>
      </w:r>
    </w:p>
    <w:p w14:paraId="42536306">
      <w:pPr>
        <w:pStyle w:val="4"/>
        <w:numPr>
          <w:ilvl w:val="0"/>
          <w:numId w:val="3"/>
        </w:numPr>
        <w:tabs>
          <w:tab w:val="left" w:pos="655"/>
        </w:tabs>
        <w:spacing w:before="165" w:after="0" w:line="240" w:lineRule="auto"/>
        <w:ind w:left="655" w:right="0" w:hanging="272"/>
        <w:jc w:val="both"/>
      </w:pPr>
      <w:bookmarkStart w:id="11" w:name="4. Testing and Validation:"/>
      <w:bookmarkEnd w:id="11"/>
      <w:r>
        <w:rPr>
          <w:spacing w:val="-2"/>
        </w:rPr>
        <w:t>Testing</w:t>
      </w:r>
      <w:r>
        <w:rPr>
          <w:spacing w:val="-12"/>
        </w:rPr>
        <w:t xml:space="preserve"> </w:t>
      </w:r>
      <w:r>
        <w:rPr>
          <w:spacing w:val="-2"/>
        </w:rPr>
        <w:t>and</w:t>
      </w:r>
      <w:r>
        <w:rPr>
          <w:spacing w:val="-18"/>
        </w:rPr>
        <w:t xml:space="preserve"> </w:t>
      </w:r>
      <w:r>
        <w:rPr>
          <w:spacing w:val="-2"/>
        </w:rPr>
        <w:t>Validation:</w:t>
      </w:r>
    </w:p>
    <w:p w14:paraId="21BEC8F5">
      <w:pPr>
        <w:pStyle w:val="9"/>
        <w:spacing w:before="316" w:line="360" w:lineRule="auto"/>
        <w:ind w:left="383" w:right="297"/>
        <w:jc w:val="both"/>
      </w:pPr>
      <w:r>
        <w:t>Multiple tests are conducted using different RFID tags to confirm correct operation. Authorized cards successfully activate the access-granted LED, while unknown cards trigger the access-denied indicator. The system is tested for reading accuracy, response time, and stability.</w:t>
      </w:r>
    </w:p>
    <w:p w14:paraId="321B7CB5">
      <w:pPr>
        <w:pStyle w:val="9"/>
        <w:spacing w:after="0" w:line="360" w:lineRule="auto"/>
        <w:jc w:val="both"/>
        <w:sectPr>
          <w:pgSz w:w="11910" w:h="16840"/>
          <w:pgMar w:top="1340" w:right="1133" w:bottom="1220" w:left="1417" w:header="1026" w:footer="1027" w:gutter="0"/>
          <w:cols w:space="720" w:num="1"/>
        </w:sectPr>
      </w:pPr>
    </w:p>
    <w:p w14:paraId="42192EDD">
      <w:pPr>
        <w:pStyle w:val="4"/>
        <w:numPr>
          <w:ilvl w:val="0"/>
          <w:numId w:val="3"/>
        </w:numPr>
        <w:tabs>
          <w:tab w:val="left" w:pos="665"/>
        </w:tabs>
        <w:spacing w:before="89" w:after="0" w:line="240" w:lineRule="auto"/>
        <w:ind w:left="665" w:right="0" w:hanging="282"/>
        <w:jc w:val="left"/>
      </w:pPr>
      <w:bookmarkStart w:id="12" w:name="5. Final Output:"/>
      <w:bookmarkEnd w:id="12"/>
      <w:r>
        <w:t>Final</w:t>
      </w:r>
      <w:r>
        <w:rPr>
          <w:spacing w:val="-11"/>
        </w:rPr>
        <w:t xml:space="preserve"> </w:t>
      </w:r>
      <w:r>
        <w:rPr>
          <w:spacing w:val="-2"/>
        </w:rPr>
        <w:t>Output:</w:t>
      </w:r>
    </w:p>
    <w:p w14:paraId="2ADB4C23">
      <w:pPr>
        <w:pStyle w:val="9"/>
        <w:spacing w:before="320" w:line="360" w:lineRule="auto"/>
        <w:ind w:left="383" w:right="299"/>
        <w:jc w:val="both"/>
      </w:pPr>
      <w:r>
        <w:t>The</w:t>
      </w:r>
      <w:r>
        <w:rPr>
          <w:spacing w:val="-15"/>
        </w:rPr>
        <w:t xml:space="preserve"> </w:t>
      </w:r>
      <w:r>
        <w:t>completed</w:t>
      </w:r>
      <w:r>
        <w:rPr>
          <w:spacing w:val="-15"/>
        </w:rPr>
        <w:t xml:space="preserve"> </w:t>
      </w:r>
      <w:r>
        <w:t>system</w:t>
      </w:r>
      <w:r>
        <w:rPr>
          <w:spacing w:val="-15"/>
        </w:rPr>
        <w:t xml:space="preserve"> </w:t>
      </w:r>
      <w:r>
        <w:t>provides</w:t>
      </w:r>
      <w:r>
        <w:rPr>
          <w:spacing w:val="-15"/>
        </w:rPr>
        <w:t xml:space="preserve"> </w:t>
      </w:r>
      <w:r>
        <w:t>a</w:t>
      </w:r>
      <w:r>
        <w:rPr>
          <w:spacing w:val="-15"/>
        </w:rPr>
        <w:t xml:space="preserve"> </w:t>
      </w:r>
      <w:r>
        <w:t>simple,</w:t>
      </w:r>
      <w:r>
        <w:rPr>
          <w:spacing w:val="-15"/>
        </w:rPr>
        <w:t xml:space="preserve"> </w:t>
      </w:r>
      <w:r>
        <w:t>low-cost,</w:t>
      </w:r>
      <w:r>
        <w:rPr>
          <w:spacing w:val="-15"/>
        </w:rPr>
        <w:t xml:space="preserve"> </w:t>
      </w:r>
      <w:r>
        <w:t>and</w:t>
      </w:r>
      <w:r>
        <w:rPr>
          <w:spacing w:val="-15"/>
        </w:rPr>
        <w:t xml:space="preserve"> </w:t>
      </w:r>
      <w:r>
        <w:t>secure</w:t>
      </w:r>
      <w:r>
        <w:rPr>
          <w:spacing w:val="-15"/>
        </w:rPr>
        <w:t xml:space="preserve"> </w:t>
      </w:r>
      <w:r>
        <w:t>method</w:t>
      </w:r>
      <w:r>
        <w:rPr>
          <w:spacing w:val="-15"/>
        </w:rPr>
        <w:t xml:space="preserve"> </w:t>
      </w:r>
      <w:r>
        <w:t>of</w:t>
      </w:r>
      <w:r>
        <w:rPr>
          <w:spacing w:val="-15"/>
        </w:rPr>
        <w:t xml:space="preserve"> </w:t>
      </w:r>
      <w:r>
        <w:t>controlling</w:t>
      </w:r>
      <w:r>
        <w:rPr>
          <w:spacing w:val="-15"/>
        </w:rPr>
        <w:t xml:space="preserve"> </w:t>
      </w:r>
      <w:r>
        <w:t>access using RFID technology. It demonstrates effective real-time authentication and can be expanded for door locking mechanisms, logging data, or IoT integration.</w:t>
      </w:r>
    </w:p>
    <w:p w14:paraId="33D9BEB5">
      <w:pPr>
        <w:pStyle w:val="9"/>
        <w:spacing w:after="0" w:line="360" w:lineRule="auto"/>
        <w:jc w:val="both"/>
        <w:sectPr>
          <w:pgSz w:w="11910" w:h="16840"/>
          <w:pgMar w:top="1340" w:right="1133" w:bottom="1220" w:left="1417" w:header="1026" w:footer="1027" w:gutter="0"/>
          <w:cols w:space="720" w:num="1"/>
        </w:sectPr>
      </w:pPr>
    </w:p>
    <w:p w14:paraId="4D4CAB63">
      <w:pPr>
        <w:spacing w:before="89"/>
        <w:ind w:left="7183" w:right="0" w:firstLine="0"/>
        <w:jc w:val="center"/>
        <w:rPr>
          <w:b/>
          <w:sz w:val="28"/>
        </w:rPr>
      </w:pPr>
      <w:r>
        <w:rPr>
          <w:b/>
          <w:sz w:val="28"/>
        </w:rPr>
        <w:t>CHAPTER</w:t>
      </w:r>
      <w:r>
        <w:rPr>
          <w:b/>
          <w:spacing w:val="-5"/>
          <w:sz w:val="28"/>
        </w:rPr>
        <w:t xml:space="preserve"> </w:t>
      </w:r>
      <w:r>
        <w:rPr>
          <w:b/>
          <w:spacing w:val="-10"/>
          <w:sz w:val="28"/>
        </w:rPr>
        <w:t>7</w:t>
      </w:r>
    </w:p>
    <w:p w14:paraId="40E08B58">
      <w:pPr>
        <w:pStyle w:val="3"/>
        <w:ind w:left="81"/>
      </w:pPr>
      <w:bookmarkStart w:id="13" w:name="TESTING AND RESULT ANALYSIS"/>
      <w:bookmarkEnd w:id="13"/>
      <w:r>
        <w:rPr>
          <w:spacing w:val="-4"/>
        </w:rPr>
        <w:t>TESTING</w:t>
      </w:r>
      <w:r>
        <w:rPr>
          <w:spacing w:val="-14"/>
        </w:rPr>
        <w:t xml:space="preserve"> </w:t>
      </w:r>
      <w:r>
        <w:rPr>
          <w:spacing w:val="-4"/>
        </w:rPr>
        <w:t>AND RESULT</w:t>
      </w:r>
      <w:r>
        <w:rPr>
          <w:spacing w:val="-16"/>
        </w:rPr>
        <w:t xml:space="preserve"> </w:t>
      </w:r>
      <w:r>
        <w:rPr>
          <w:spacing w:val="-4"/>
        </w:rPr>
        <w:t>ANALYSIS</w:t>
      </w:r>
    </w:p>
    <w:p w14:paraId="632DA961">
      <w:pPr>
        <w:pStyle w:val="9"/>
        <w:spacing w:before="60"/>
        <w:rPr>
          <w:b/>
        </w:rPr>
      </w:pPr>
    </w:p>
    <w:p w14:paraId="7C3BD04A">
      <w:pPr>
        <w:pStyle w:val="9"/>
        <w:spacing w:line="360" w:lineRule="auto"/>
        <w:ind w:left="383" w:right="290"/>
        <w:jc w:val="both"/>
      </w:pPr>
      <w:r>
        <w:t>The RFID access-based control system was tested through a series of functional and performance</w:t>
      </w:r>
      <w:r>
        <w:rPr>
          <w:spacing w:val="-15"/>
        </w:rPr>
        <w:t xml:space="preserve"> </w:t>
      </w:r>
      <w:r>
        <w:t>tests</w:t>
      </w:r>
      <w:r>
        <w:rPr>
          <w:spacing w:val="-15"/>
        </w:rPr>
        <w:t xml:space="preserve"> </w:t>
      </w:r>
      <w:r>
        <w:t>to</w:t>
      </w:r>
      <w:r>
        <w:rPr>
          <w:spacing w:val="-15"/>
        </w:rPr>
        <w:t xml:space="preserve"> </w:t>
      </w:r>
      <w:r>
        <w:t>verify</w:t>
      </w:r>
      <w:r>
        <w:rPr>
          <w:spacing w:val="-15"/>
        </w:rPr>
        <w:t xml:space="preserve"> </w:t>
      </w:r>
      <w:r>
        <w:t>accuracy,</w:t>
      </w:r>
      <w:r>
        <w:rPr>
          <w:spacing w:val="-15"/>
        </w:rPr>
        <w:t xml:space="preserve"> </w:t>
      </w:r>
      <w:r>
        <w:t>response</w:t>
      </w:r>
      <w:r>
        <w:rPr>
          <w:spacing w:val="-15"/>
        </w:rPr>
        <w:t xml:space="preserve"> </w:t>
      </w:r>
      <w:r>
        <w:t>time,</w:t>
      </w:r>
      <w:r>
        <w:rPr>
          <w:spacing w:val="-15"/>
        </w:rPr>
        <w:t xml:space="preserve"> </w:t>
      </w:r>
      <w:r>
        <w:t>and</w:t>
      </w:r>
      <w:r>
        <w:rPr>
          <w:spacing w:val="-15"/>
        </w:rPr>
        <w:t xml:space="preserve"> </w:t>
      </w:r>
      <w:r>
        <w:t>reliability.</w:t>
      </w:r>
      <w:r>
        <w:rPr>
          <w:spacing w:val="-15"/>
        </w:rPr>
        <w:t xml:space="preserve"> </w:t>
      </w:r>
      <w:r>
        <w:t>The</w:t>
      </w:r>
      <w:r>
        <w:rPr>
          <w:spacing w:val="-15"/>
        </w:rPr>
        <w:t xml:space="preserve"> </w:t>
      </w:r>
      <w:r>
        <w:t>following</w:t>
      </w:r>
      <w:r>
        <w:rPr>
          <w:spacing w:val="-15"/>
        </w:rPr>
        <w:t xml:space="preserve"> </w:t>
      </w:r>
      <w:r>
        <w:t>test</w:t>
      </w:r>
      <w:r>
        <w:rPr>
          <w:spacing w:val="-15"/>
        </w:rPr>
        <w:t xml:space="preserve"> </w:t>
      </w:r>
      <w:r>
        <w:t>cases were conducted:</w:t>
      </w:r>
    </w:p>
    <w:p w14:paraId="65B400D0">
      <w:pPr>
        <w:pStyle w:val="9"/>
        <w:spacing w:before="5"/>
        <w:rPr>
          <w:sz w:val="12"/>
        </w:rPr>
      </w:pPr>
      <w:r>
        <w:rPr>
          <w:sz w:val="12"/>
        </w:rPr>
        <mc:AlternateContent>
          <mc:Choice Requires="wpg">
            <w:drawing>
              <wp:anchor distT="0" distB="0" distL="0" distR="0" simplePos="0" relativeHeight="251663360" behindDoc="1" locked="0" layoutInCell="1" allowOverlap="1">
                <wp:simplePos x="0" y="0"/>
                <wp:positionH relativeFrom="page">
                  <wp:posOffset>1353185</wp:posOffset>
                </wp:positionH>
                <wp:positionV relativeFrom="paragraph">
                  <wp:posOffset>106045</wp:posOffset>
                </wp:positionV>
                <wp:extent cx="5080000" cy="1981200"/>
                <wp:effectExtent l="0" t="0" r="0" b="0"/>
                <wp:wrapTopAndBottom/>
                <wp:docPr id="29" name="Group 29"/>
                <wp:cNvGraphicFramePr/>
                <a:graphic xmlns:a="http://schemas.openxmlformats.org/drawingml/2006/main">
                  <a:graphicData uri="http://schemas.microsoft.com/office/word/2010/wordprocessingGroup">
                    <wpg:wgp>
                      <wpg:cNvGrpSpPr/>
                      <wpg:grpSpPr>
                        <a:xfrm>
                          <a:off x="0" y="0"/>
                          <a:ext cx="5080000" cy="1981200"/>
                          <a:chOff x="0" y="0"/>
                          <a:chExt cx="5080000" cy="1981200"/>
                        </a:xfrm>
                      </wpg:grpSpPr>
                      <pic:pic xmlns:pic="http://schemas.openxmlformats.org/drawingml/2006/picture">
                        <pic:nvPicPr>
                          <pic:cNvPr id="30" name="Image 30"/>
                          <pic:cNvPicPr/>
                        </pic:nvPicPr>
                        <pic:blipFill>
                          <a:blip r:embed="rId15" cstate="print"/>
                          <a:stretch>
                            <a:fillRect/>
                          </a:stretch>
                        </pic:blipFill>
                        <pic:spPr>
                          <a:xfrm>
                            <a:off x="0" y="36194"/>
                            <a:ext cx="2592324" cy="1945005"/>
                          </a:xfrm>
                          <a:prstGeom prst="rect">
                            <a:avLst/>
                          </a:prstGeom>
                        </pic:spPr>
                      </pic:pic>
                      <pic:pic xmlns:pic="http://schemas.openxmlformats.org/drawingml/2006/picture">
                        <pic:nvPicPr>
                          <pic:cNvPr id="31" name="Image 31"/>
                          <pic:cNvPicPr/>
                        </pic:nvPicPr>
                        <pic:blipFill>
                          <a:blip r:embed="rId16" cstate="print"/>
                          <a:stretch>
                            <a:fillRect/>
                          </a:stretch>
                        </pic:blipFill>
                        <pic:spPr>
                          <a:xfrm>
                            <a:off x="2624327" y="0"/>
                            <a:ext cx="2455291" cy="1978659"/>
                          </a:xfrm>
                          <a:prstGeom prst="rect">
                            <a:avLst/>
                          </a:prstGeom>
                        </pic:spPr>
                      </pic:pic>
                    </wpg:wgp>
                  </a:graphicData>
                </a:graphic>
              </wp:anchor>
            </w:drawing>
          </mc:Choice>
          <mc:Fallback>
            <w:pict>
              <v:group id="_x0000_s1026" o:spid="_x0000_s1026" o:spt="203" style="position:absolute;left:0pt;margin-left:106.55pt;margin-top:8.35pt;height:156pt;width:400pt;mso-position-horizontal-relative:page;mso-wrap-distance-bottom:0pt;mso-wrap-distance-top:0pt;z-index:-251653120;mso-width-relative:page;mso-height-relative:page;" coordsize="5080000,1981200" o:gfxdata="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">
                <o:lock v:ext="edit" aspectratio="f"/>
                <v:shape id="Image 30" o:spid="_x0000_s1026" o:spt="75" type="#_x0000_t75" style="position:absolute;left:0;top:36194;height:1945005;width:2592324;" filled="f" o:preferrelative="t" stroked="f" coordsize="21600,21600" o:gfxdata="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piSgptwAAANsAAAAP&#10;AAAAAAAAAAEAIAAAACIAAABkcnMvZG93bnJldi54bWxQSwECFAAUAAAACACHTuJAMy8FnjsAAAA5&#10;AAAAEAAAAAAAAAABACAAAAAGAQAAZHJzL3NoYXBleG1sLnhtbFBLBQYAAAAABgAGAFsBAACwAwAA&#10;AAA=&#10;">
                  <v:fill on="f" focussize="0,0"/>
                  <v:stroke on="f"/>
                  <v:imagedata r:id="rId15" o:title=""/>
                  <o:lock v:ext="edit" aspectratio="f"/>
                </v:shape>
                <v:shape id="Image 31" o:spid="_x0000_s1026" o:spt="75" type="#_x0000_t75" style="position:absolute;left:2624327;top:0;height:1978659;width:2455291;" filled="f" o:preferrelative="t" stroked="f" coordsize="21600,21600" o:gfxdata="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VvENr4A&#10;AADbAAAADwAAAAAAAAABACAAAAAiAAAAZHJzL2Rvd25yZXYueG1sUEsBAhQAFAAAAAgAh07iQDMv&#10;BZ47AAAAOQAAABAAAAAAAAAAAQAgAAAADQEAAGRycy9zaGFwZXhtbC54bWxQSwUGAAAAAAYABgBb&#10;AQAAtwMAAAAA&#10;">
                  <v:fill on="f" focussize="0,0"/>
                  <v:stroke on="f"/>
                  <v:imagedata r:id="rId16" o:title=""/>
                  <o:lock v:ext="edit" aspectratio="f"/>
                </v:shape>
                <w10:wrap type="topAndBottom"/>
              </v:group>
            </w:pict>
          </mc:Fallback>
        </mc:AlternateContent>
      </w:r>
      <w:r>
        <w:rPr>
          <w:sz w:val="12"/>
        </w:rPr>
        <w:drawing>
          <wp:anchor distT="0" distB="0" distL="0" distR="0" simplePos="0" relativeHeight="251666432" behindDoc="1" locked="0" layoutInCell="1" allowOverlap="1">
            <wp:simplePos x="0" y="0"/>
            <wp:positionH relativeFrom="page">
              <wp:posOffset>2436495</wp:posOffset>
            </wp:positionH>
            <wp:positionV relativeFrom="paragraph">
              <wp:posOffset>2274570</wp:posOffset>
            </wp:positionV>
            <wp:extent cx="2905125" cy="2592070"/>
            <wp:effectExtent l="0" t="0" r="0" b="0"/>
            <wp:wrapTopAndBottom/>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7" cstate="print"/>
                    <a:stretch>
                      <a:fillRect/>
                    </a:stretch>
                  </pic:blipFill>
                  <pic:spPr>
                    <a:xfrm>
                      <a:off x="0" y="0"/>
                      <a:ext cx="2905409" cy="2592324"/>
                    </a:xfrm>
                    <a:prstGeom prst="rect">
                      <a:avLst/>
                    </a:prstGeom>
                  </pic:spPr>
                </pic:pic>
              </a:graphicData>
            </a:graphic>
          </wp:anchor>
        </w:drawing>
      </w:r>
    </w:p>
    <w:p w14:paraId="1C36EBFE">
      <w:pPr>
        <w:pStyle w:val="9"/>
        <w:spacing w:before="41"/>
        <w:rPr>
          <w:sz w:val="20"/>
        </w:rPr>
      </w:pPr>
    </w:p>
    <w:p w14:paraId="48A22882">
      <w:pPr>
        <w:pStyle w:val="9"/>
        <w:spacing w:before="21"/>
      </w:pPr>
    </w:p>
    <w:p w14:paraId="204DC9B7">
      <w:pPr>
        <w:pStyle w:val="6"/>
        <w:spacing w:before="1"/>
        <w:jc w:val="center"/>
      </w:pPr>
      <w:bookmarkStart w:id="14" w:name="Fig 7.1 Working Model"/>
      <w:bookmarkEnd w:id="14"/>
      <w:r>
        <w:t>Fig</w:t>
      </w:r>
      <w:r>
        <w:rPr>
          <w:spacing w:val="-13"/>
        </w:rPr>
        <w:t xml:space="preserve"> </w:t>
      </w:r>
      <w:r>
        <w:t>7.1</w:t>
      </w:r>
      <w:r>
        <w:rPr>
          <w:spacing w:val="-10"/>
        </w:rPr>
        <w:t xml:space="preserve"> </w:t>
      </w:r>
      <w:r>
        <w:t>Working</w:t>
      </w:r>
      <w:r>
        <w:rPr>
          <w:spacing w:val="-5"/>
        </w:rPr>
        <w:t xml:space="preserve"> </w:t>
      </w:r>
      <w:r>
        <w:rPr>
          <w:spacing w:val="-4"/>
        </w:rPr>
        <w:t>Model</w:t>
      </w:r>
    </w:p>
    <w:p w14:paraId="2F973CBB">
      <w:pPr>
        <w:pStyle w:val="9"/>
        <w:spacing w:before="24"/>
        <w:rPr>
          <w:b/>
        </w:rPr>
      </w:pPr>
    </w:p>
    <w:p w14:paraId="2A8D2988">
      <w:pPr>
        <w:pStyle w:val="9"/>
        <w:spacing w:line="355" w:lineRule="auto"/>
        <w:ind w:left="383" w:right="308"/>
        <w:jc w:val="both"/>
      </w:pPr>
      <w:r>
        <w:t>The RFID access-based control system using Arduino Uno functioned effectively during testing and met all the core objectives of secure, fast, and user-friendly access control.</w:t>
      </w:r>
    </w:p>
    <w:p w14:paraId="1B10AB20">
      <w:pPr>
        <w:pStyle w:val="9"/>
        <w:spacing w:before="167" w:line="360" w:lineRule="auto"/>
        <w:ind w:left="383" w:right="306"/>
        <w:jc w:val="both"/>
      </w:pPr>
      <w:r>
        <w:t>The Arduino Uno provided sufficient processing capability to handle RFID communication,</w:t>
      </w:r>
      <w:r>
        <w:rPr>
          <w:spacing w:val="-1"/>
        </w:rPr>
        <w:t xml:space="preserve"> </w:t>
      </w:r>
      <w:r>
        <w:t>authorization</w:t>
      </w:r>
      <w:r>
        <w:rPr>
          <w:spacing w:val="-3"/>
        </w:rPr>
        <w:t xml:space="preserve"> </w:t>
      </w:r>
      <w:r>
        <w:t>logic,</w:t>
      </w:r>
      <w:r>
        <w:rPr>
          <w:spacing w:val="-2"/>
        </w:rPr>
        <w:t xml:space="preserve"> </w:t>
      </w:r>
      <w:r>
        <w:t>and lock</w:t>
      </w:r>
      <w:r>
        <w:rPr>
          <w:spacing w:val="-5"/>
        </w:rPr>
        <w:t xml:space="preserve"> </w:t>
      </w:r>
      <w:r>
        <w:t>control.</w:t>
      </w:r>
      <w:r>
        <w:rPr>
          <w:spacing w:val="-6"/>
        </w:rPr>
        <w:t xml:space="preserve"> </w:t>
      </w:r>
      <w:r>
        <w:t>The</w:t>
      </w:r>
      <w:r>
        <w:rPr>
          <w:spacing w:val="-1"/>
        </w:rPr>
        <w:t xml:space="preserve"> </w:t>
      </w:r>
      <w:r>
        <w:t>RC522</w:t>
      </w:r>
      <w:r>
        <w:rPr>
          <w:spacing w:val="-4"/>
        </w:rPr>
        <w:t xml:space="preserve"> </w:t>
      </w:r>
      <w:r>
        <w:t>RFID</w:t>
      </w:r>
      <w:r>
        <w:rPr>
          <w:spacing w:val="-5"/>
        </w:rPr>
        <w:t xml:space="preserve"> </w:t>
      </w:r>
      <w:r>
        <w:t>reader</w:t>
      </w:r>
      <w:r>
        <w:rPr>
          <w:spacing w:val="-3"/>
        </w:rPr>
        <w:t xml:space="preserve"> </w:t>
      </w:r>
      <w:r>
        <w:t>performed reliably at short ranges, which is acceptable for secure access systems but limits convenience</w:t>
      </w:r>
      <w:r>
        <w:rPr>
          <w:spacing w:val="72"/>
        </w:rPr>
        <w:t xml:space="preserve"> </w:t>
      </w:r>
      <w:r>
        <w:t>slightly</w:t>
      </w:r>
      <w:r>
        <w:rPr>
          <w:spacing w:val="40"/>
        </w:rPr>
        <w:t xml:space="preserve"> </w:t>
      </w:r>
      <w:r>
        <w:t>compared</w:t>
      </w:r>
      <w:r>
        <w:rPr>
          <w:spacing w:val="73"/>
        </w:rPr>
        <w:t xml:space="preserve"> </w:t>
      </w:r>
      <w:r>
        <w:t>to</w:t>
      </w:r>
      <w:r>
        <w:rPr>
          <w:spacing w:val="77"/>
        </w:rPr>
        <w:t xml:space="preserve"> </w:t>
      </w:r>
      <w:r>
        <w:t>higher-range</w:t>
      </w:r>
      <w:r>
        <w:rPr>
          <w:spacing w:val="80"/>
        </w:rPr>
        <w:t xml:space="preserve"> </w:t>
      </w:r>
      <w:r>
        <w:t>readers.</w:t>
      </w:r>
      <w:r>
        <w:rPr>
          <w:spacing w:val="70"/>
        </w:rPr>
        <w:t xml:space="preserve"> </w:t>
      </w:r>
      <w:r>
        <w:t>The</w:t>
      </w:r>
      <w:r>
        <w:rPr>
          <w:spacing w:val="77"/>
        </w:rPr>
        <w:t xml:space="preserve"> </w:t>
      </w:r>
      <w:r>
        <w:t>servo/relay</w:t>
      </w:r>
      <w:r>
        <w:rPr>
          <w:spacing w:val="73"/>
        </w:rPr>
        <w:t xml:space="preserve"> </w:t>
      </w:r>
      <w:r>
        <w:t>mechanism</w:t>
      </w:r>
    </w:p>
    <w:p w14:paraId="43E0C394">
      <w:pPr>
        <w:pStyle w:val="9"/>
        <w:spacing w:after="0" w:line="360" w:lineRule="auto"/>
        <w:jc w:val="both"/>
        <w:sectPr>
          <w:pgSz w:w="11910" w:h="16840"/>
          <w:pgMar w:top="1340" w:right="1133" w:bottom="1220" w:left="1417" w:header="1026" w:footer="1027" w:gutter="0"/>
          <w:cols w:space="720" w:num="1"/>
        </w:sectPr>
      </w:pPr>
    </w:p>
    <w:p w14:paraId="41ADE14C">
      <w:pPr>
        <w:pStyle w:val="9"/>
        <w:spacing w:before="88" w:line="360" w:lineRule="auto"/>
        <w:ind w:left="383" w:right="298"/>
        <w:jc w:val="both"/>
      </w:pPr>
      <w:r>
        <w:t>worked</w:t>
      </w:r>
      <w:r>
        <w:rPr>
          <w:spacing w:val="-13"/>
        </w:rPr>
        <w:t xml:space="preserve"> </w:t>
      </w:r>
      <w:r>
        <w:t>consistently,</w:t>
      </w:r>
      <w:r>
        <w:rPr>
          <w:spacing w:val="-6"/>
        </w:rPr>
        <w:t xml:space="preserve"> </w:t>
      </w:r>
      <w:r>
        <w:t>showing</w:t>
      </w:r>
      <w:r>
        <w:rPr>
          <w:spacing w:val="-12"/>
        </w:rPr>
        <w:t xml:space="preserve"> </w:t>
      </w:r>
      <w:r>
        <w:t>that</w:t>
      </w:r>
      <w:r>
        <w:rPr>
          <w:spacing w:val="-13"/>
        </w:rPr>
        <w:t xml:space="preserve"> </w:t>
      </w:r>
      <w:r>
        <w:t>the</w:t>
      </w:r>
      <w:r>
        <w:rPr>
          <w:spacing w:val="-9"/>
        </w:rPr>
        <w:t xml:space="preserve"> </w:t>
      </w:r>
      <w:r>
        <w:t>system</w:t>
      </w:r>
      <w:r>
        <w:rPr>
          <w:spacing w:val="-12"/>
        </w:rPr>
        <w:t xml:space="preserve"> </w:t>
      </w:r>
      <w:r>
        <w:t>is</w:t>
      </w:r>
      <w:r>
        <w:rPr>
          <w:spacing w:val="-15"/>
        </w:rPr>
        <w:t xml:space="preserve"> </w:t>
      </w:r>
      <w:r>
        <w:t>suitable</w:t>
      </w:r>
      <w:r>
        <w:rPr>
          <w:spacing w:val="-5"/>
        </w:rPr>
        <w:t xml:space="preserve"> </w:t>
      </w:r>
      <w:r>
        <w:t>for</w:t>
      </w:r>
      <w:r>
        <w:rPr>
          <w:spacing w:val="-12"/>
        </w:rPr>
        <w:t xml:space="preserve"> </w:t>
      </w:r>
      <w:r>
        <w:t>real-world</w:t>
      </w:r>
      <w:r>
        <w:rPr>
          <w:spacing w:val="-8"/>
        </w:rPr>
        <w:t xml:space="preserve"> </w:t>
      </w:r>
      <w:r>
        <w:t>applications</w:t>
      </w:r>
      <w:r>
        <w:rPr>
          <w:spacing w:val="-14"/>
        </w:rPr>
        <w:t xml:space="preserve"> </w:t>
      </w:r>
      <w:r>
        <w:t>such</w:t>
      </w:r>
      <w:r>
        <w:rPr>
          <w:spacing w:val="-13"/>
        </w:rPr>
        <w:t xml:space="preserve"> </w:t>
      </w:r>
      <w:r>
        <w:t>as door locks, cabinet locks, attendance systems, or restricted lab access.</w:t>
      </w:r>
    </w:p>
    <w:p w14:paraId="4264713B">
      <w:pPr>
        <w:pStyle w:val="9"/>
        <w:spacing w:before="157" w:line="360" w:lineRule="auto"/>
        <w:ind w:left="383" w:right="298"/>
        <w:jc w:val="both"/>
      </w:pPr>
      <w:r>
        <w:t>One limitation</w:t>
      </w:r>
      <w:r>
        <w:rPr>
          <w:spacing w:val="-1"/>
        </w:rPr>
        <w:t xml:space="preserve"> </w:t>
      </w:r>
      <w:r>
        <w:t>observed during testing was the system’s sensitivity to power fluctuations. A</w:t>
      </w:r>
      <w:r>
        <w:rPr>
          <w:spacing w:val="-15"/>
        </w:rPr>
        <w:t xml:space="preserve"> </w:t>
      </w:r>
      <w:r>
        <w:t>weak</w:t>
      </w:r>
      <w:r>
        <w:rPr>
          <w:spacing w:val="-15"/>
        </w:rPr>
        <w:t xml:space="preserve"> </w:t>
      </w:r>
      <w:r>
        <w:t>power</w:t>
      </w:r>
      <w:r>
        <w:rPr>
          <w:spacing w:val="-15"/>
        </w:rPr>
        <w:t xml:space="preserve"> </w:t>
      </w:r>
      <w:r>
        <w:t>supply</w:t>
      </w:r>
      <w:r>
        <w:rPr>
          <w:spacing w:val="-15"/>
        </w:rPr>
        <w:t xml:space="preserve"> </w:t>
      </w:r>
      <w:r>
        <w:t>caused</w:t>
      </w:r>
      <w:r>
        <w:rPr>
          <w:spacing w:val="-15"/>
        </w:rPr>
        <w:t xml:space="preserve"> </w:t>
      </w:r>
      <w:r>
        <w:t>occasional</w:t>
      </w:r>
      <w:r>
        <w:rPr>
          <w:spacing w:val="-15"/>
        </w:rPr>
        <w:t xml:space="preserve"> </w:t>
      </w:r>
      <w:r>
        <w:t>resets,</w:t>
      </w:r>
      <w:r>
        <w:rPr>
          <w:spacing w:val="-15"/>
        </w:rPr>
        <w:t xml:space="preserve"> </w:t>
      </w:r>
      <w:r>
        <w:t>suggesting</w:t>
      </w:r>
      <w:r>
        <w:rPr>
          <w:spacing w:val="-15"/>
        </w:rPr>
        <w:t xml:space="preserve"> </w:t>
      </w:r>
      <w:r>
        <w:t>that</w:t>
      </w:r>
      <w:r>
        <w:rPr>
          <w:spacing w:val="-15"/>
        </w:rPr>
        <w:t xml:space="preserve"> </w:t>
      </w:r>
      <w:r>
        <w:t>a</w:t>
      </w:r>
      <w:r>
        <w:rPr>
          <w:spacing w:val="-15"/>
        </w:rPr>
        <w:t xml:space="preserve"> </w:t>
      </w:r>
      <w:r>
        <w:t>dedicated</w:t>
      </w:r>
      <w:r>
        <w:rPr>
          <w:spacing w:val="-15"/>
        </w:rPr>
        <w:t xml:space="preserve"> </w:t>
      </w:r>
      <w:r>
        <w:t>regulated</w:t>
      </w:r>
      <w:r>
        <w:rPr>
          <w:spacing w:val="-14"/>
        </w:rPr>
        <w:t xml:space="preserve"> </w:t>
      </w:r>
      <w:r>
        <w:t>power source</w:t>
      </w:r>
      <w:r>
        <w:rPr>
          <w:spacing w:val="-5"/>
        </w:rPr>
        <w:t xml:space="preserve"> </w:t>
      </w:r>
      <w:r>
        <w:t>or capacitor stability</w:t>
      </w:r>
      <w:r>
        <w:rPr>
          <w:spacing w:val="-4"/>
        </w:rPr>
        <w:t xml:space="preserve"> </w:t>
      </w:r>
      <w:r>
        <w:t>circuit would improve reliability. Another minor limitation is the range dependency</w:t>
      </w:r>
      <w:r>
        <w:rPr>
          <w:spacing w:val="-9"/>
        </w:rPr>
        <w:t xml:space="preserve"> </w:t>
      </w:r>
      <w:r>
        <w:t>on</w:t>
      </w:r>
      <w:r>
        <w:rPr>
          <w:spacing w:val="-2"/>
        </w:rPr>
        <w:t xml:space="preserve"> </w:t>
      </w:r>
      <w:r>
        <w:t>tag orientation, which is inherent to inexpensive RFID modules.</w:t>
      </w:r>
    </w:p>
    <w:p w14:paraId="3F5BD2FB">
      <w:pPr>
        <w:pStyle w:val="9"/>
        <w:spacing w:before="164" w:line="360" w:lineRule="auto"/>
        <w:ind w:left="383" w:right="302"/>
        <w:jc w:val="both"/>
      </w:pPr>
      <w:r>
        <w:t>Overall, the system demonstrated high accuracy, fast response time, and stable performance.</w:t>
      </w:r>
      <w:r>
        <w:rPr>
          <w:spacing w:val="-1"/>
        </w:rPr>
        <w:t xml:space="preserve"> </w:t>
      </w:r>
      <w:r>
        <w:t>With</w:t>
      </w:r>
      <w:r>
        <w:rPr>
          <w:spacing w:val="-4"/>
        </w:rPr>
        <w:t xml:space="preserve"> </w:t>
      </w:r>
      <w:r>
        <w:t>minor improvements</w:t>
      </w:r>
      <w:r>
        <w:rPr>
          <w:spacing w:val="-3"/>
        </w:rPr>
        <w:t xml:space="preserve"> </w:t>
      </w:r>
      <w:r>
        <w:t>such</w:t>
      </w:r>
      <w:r>
        <w:rPr>
          <w:spacing w:val="-4"/>
        </w:rPr>
        <w:t xml:space="preserve"> </w:t>
      </w:r>
      <w:r>
        <w:t>as</w:t>
      </w:r>
      <w:r>
        <w:rPr>
          <w:spacing w:val="-6"/>
        </w:rPr>
        <w:t xml:space="preserve"> </w:t>
      </w:r>
      <w:r>
        <w:t>a</w:t>
      </w:r>
      <w:r>
        <w:rPr>
          <w:spacing w:val="-5"/>
        </w:rPr>
        <w:t xml:space="preserve"> </w:t>
      </w:r>
      <w:r>
        <w:t>stronger power</w:t>
      </w:r>
      <w:r>
        <w:rPr>
          <w:spacing w:val="-2"/>
        </w:rPr>
        <w:t xml:space="preserve"> </w:t>
      </w:r>
      <w:r>
        <w:t>supply, data</w:t>
      </w:r>
      <w:r>
        <w:rPr>
          <w:spacing w:val="-1"/>
        </w:rPr>
        <w:t xml:space="preserve"> </w:t>
      </w:r>
      <w:r>
        <w:t>logging,</w:t>
      </w:r>
      <w:r>
        <w:rPr>
          <w:spacing w:val="-1"/>
        </w:rPr>
        <w:t xml:space="preserve"> </w:t>
      </w:r>
      <w:r>
        <w:t>or integration with IoT for remote monitoring, the system could be upgraded to a more advanced and scalable security solution.</w:t>
      </w:r>
    </w:p>
    <w:p w14:paraId="782E3CAB">
      <w:pPr>
        <w:pStyle w:val="9"/>
        <w:spacing w:after="0" w:line="360" w:lineRule="auto"/>
        <w:jc w:val="both"/>
        <w:sectPr>
          <w:pgSz w:w="11910" w:h="16840"/>
          <w:pgMar w:top="1340" w:right="1133" w:bottom="1220" w:left="1417" w:header="1026" w:footer="1027" w:gutter="0"/>
          <w:cols w:space="720" w:num="1"/>
        </w:sectPr>
      </w:pPr>
    </w:p>
    <w:p w14:paraId="71EAEB94">
      <w:pPr>
        <w:spacing w:before="89"/>
        <w:ind w:left="0" w:right="281" w:firstLine="0"/>
        <w:jc w:val="right"/>
        <w:rPr>
          <w:b/>
          <w:sz w:val="28"/>
        </w:rPr>
      </w:pPr>
      <w:r>
        <w:rPr>
          <w:b/>
          <w:sz w:val="28"/>
        </w:rPr>
        <w:t>CHAPTER</w:t>
      </w:r>
      <w:r>
        <w:rPr>
          <w:b/>
          <w:spacing w:val="-5"/>
          <w:sz w:val="28"/>
        </w:rPr>
        <w:t xml:space="preserve"> </w:t>
      </w:r>
      <w:r>
        <w:rPr>
          <w:b/>
          <w:spacing w:val="-10"/>
          <w:sz w:val="28"/>
        </w:rPr>
        <w:t>8</w:t>
      </w:r>
    </w:p>
    <w:p w14:paraId="3B902D43">
      <w:pPr>
        <w:pStyle w:val="9"/>
        <w:rPr>
          <w:b/>
          <w:sz w:val="28"/>
        </w:rPr>
      </w:pPr>
    </w:p>
    <w:p w14:paraId="77B71F7E">
      <w:pPr>
        <w:pStyle w:val="3"/>
        <w:spacing w:before="1"/>
      </w:pPr>
      <w:bookmarkStart w:id="15" w:name="CONCLUSION"/>
      <w:bookmarkEnd w:id="15"/>
      <w:r>
        <w:rPr>
          <w:spacing w:val="-2"/>
        </w:rPr>
        <w:t>CONCLUSION</w:t>
      </w:r>
    </w:p>
    <w:p w14:paraId="11AFACBC">
      <w:pPr>
        <w:pStyle w:val="9"/>
        <w:spacing w:before="64"/>
        <w:rPr>
          <w:b/>
        </w:rPr>
      </w:pPr>
    </w:p>
    <w:p w14:paraId="231F29C9">
      <w:pPr>
        <w:spacing w:before="1" w:line="360" w:lineRule="auto"/>
        <w:ind w:left="383" w:right="308" w:firstLine="0"/>
        <w:jc w:val="both"/>
        <w:rPr>
          <w:sz w:val="24"/>
        </w:rPr>
      </w:pPr>
      <w:r>
        <w:rPr>
          <w:sz w:val="24"/>
        </w:rPr>
        <w:t xml:space="preserve">This project successfully demonstrates a </w:t>
      </w:r>
      <w:r>
        <w:rPr>
          <w:b/>
          <w:sz w:val="24"/>
        </w:rPr>
        <w:t xml:space="preserve">basic yet effective RFID-based access control system </w:t>
      </w:r>
      <w:r>
        <w:rPr>
          <w:sz w:val="24"/>
        </w:rPr>
        <w:t>using the Arduino Uno and MFRC522 module. It can detect RFID tags, compare their UID</w:t>
      </w:r>
      <w:r>
        <w:rPr>
          <w:spacing w:val="-2"/>
          <w:sz w:val="24"/>
        </w:rPr>
        <w:t xml:space="preserve"> </w:t>
      </w:r>
      <w:r>
        <w:rPr>
          <w:sz w:val="24"/>
        </w:rPr>
        <w:t>to a</w:t>
      </w:r>
      <w:r>
        <w:rPr>
          <w:spacing w:val="-4"/>
          <w:sz w:val="24"/>
        </w:rPr>
        <w:t xml:space="preserve"> </w:t>
      </w:r>
      <w:r>
        <w:rPr>
          <w:sz w:val="24"/>
        </w:rPr>
        <w:t>pre-stored</w:t>
      </w:r>
      <w:r>
        <w:rPr>
          <w:spacing w:val="-3"/>
          <w:sz w:val="24"/>
        </w:rPr>
        <w:t xml:space="preserve"> </w:t>
      </w:r>
      <w:r>
        <w:rPr>
          <w:sz w:val="24"/>
        </w:rPr>
        <w:t>authorized ID, and provide access control</w:t>
      </w:r>
      <w:r>
        <w:rPr>
          <w:spacing w:val="-3"/>
          <w:sz w:val="24"/>
        </w:rPr>
        <w:t xml:space="preserve"> </w:t>
      </w:r>
      <w:r>
        <w:rPr>
          <w:sz w:val="24"/>
        </w:rPr>
        <w:t>feedback using LEDs.</w:t>
      </w:r>
    </w:p>
    <w:p w14:paraId="0A2901D5">
      <w:pPr>
        <w:pStyle w:val="9"/>
        <w:spacing w:before="155"/>
        <w:ind w:left="383"/>
        <w:jc w:val="both"/>
      </w:pPr>
      <w:r>
        <w:t>Key</w:t>
      </w:r>
      <w:r>
        <w:rPr>
          <w:spacing w:val="-10"/>
        </w:rPr>
        <w:t xml:space="preserve"> </w:t>
      </w:r>
      <w:r>
        <w:rPr>
          <w:spacing w:val="-2"/>
        </w:rPr>
        <w:t>achievements:</w:t>
      </w:r>
    </w:p>
    <w:p w14:paraId="1E979BB5">
      <w:pPr>
        <w:pStyle w:val="9"/>
        <w:spacing w:before="30"/>
      </w:pPr>
    </w:p>
    <w:p w14:paraId="0D309ACF">
      <w:pPr>
        <w:pStyle w:val="12"/>
        <w:numPr>
          <w:ilvl w:val="0"/>
          <w:numId w:val="4"/>
        </w:numPr>
        <w:tabs>
          <w:tab w:val="left" w:pos="1089"/>
        </w:tabs>
        <w:spacing w:before="1" w:after="0" w:line="240" w:lineRule="auto"/>
        <w:ind w:left="1089" w:right="0" w:hanging="278"/>
        <w:jc w:val="left"/>
        <w:rPr>
          <w:sz w:val="24"/>
        </w:rPr>
      </w:pPr>
      <w:r>
        <w:rPr>
          <w:sz w:val="24"/>
        </w:rPr>
        <w:t>Integration</w:t>
      </w:r>
      <w:r>
        <w:rPr>
          <w:spacing w:val="-13"/>
          <w:sz w:val="24"/>
        </w:rPr>
        <w:t xml:space="preserve"> </w:t>
      </w:r>
      <w:r>
        <w:rPr>
          <w:sz w:val="24"/>
        </w:rPr>
        <w:t>of</w:t>
      </w:r>
      <w:r>
        <w:rPr>
          <w:spacing w:val="-16"/>
          <w:sz w:val="24"/>
        </w:rPr>
        <w:t xml:space="preserve"> </w:t>
      </w:r>
      <w:r>
        <w:rPr>
          <w:sz w:val="24"/>
        </w:rPr>
        <w:t>Arduino</w:t>
      </w:r>
      <w:r>
        <w:rPr>
          <w:spacing w:val="5"/>
          <w:sz w:val="24"/>
        </w:rPr>
        <w:t xml:space="preserve"> </w:t>
      </w:r>
      <w:r>
        <w:rPr>
          <w:sz w:val="24"/>
        </w:rPr>
        <w:t>Uno</w:t>
      </w:r>
      <w:r>
        <w:rPr>
          <w:spacing w:val="2"/>
          <w:sz w:val="24"/>
        </w:rPr>
        <w:t xml:space="preserve"> </w:t>
      </w:r>
      <w:r>
        <w:rPr>
          <w:sz w:val="24"/>
        </w:rPr>
        <w:t>with</w:t>
      </w:r>
      <w:r>
        <w:rPr>
          <w:spacing w:val="-4"/>
          <w:sz w:val="24"/>
        </w:rPr>
        <w:t xml:space="preserve"> </w:t>
      </w:r>
      <w:r>
        <w:rPr>
          <w:sz w:val="24"/>
        </w:rPr>
        <w:t>an</w:t>
      </w:r>
      <w:r>
        <w:rPr>
          <w:spacing w:val="-6"/>
          <w:sz w:val="24"/>
        </w:rPr>
        <w:t xml:space="preserve"> </w:t>
      </w:r>
      <w:r>
        <w:rPr>
          <w:sz w:val="24"/>
        </w:rPr>
        <w:t>RFID</w:t>
      </w:r>
      <w:r>
        <w:rPr>
          <w:spacing w:val="-2"/>
          <w:sz w:val="24"/>
        </w:rPr>
        <w:t xml:space="preserve"> </w:t>
      </w:r>
      <w:r>
        <w:rPr>
          <w:sz w:val="24"/>
        </w:rPr>
        <w:t>reader</w:t>
      </w:r>
      <w:r>
        <w:rPr>
          <w:spacing w:val="2"/>
          <w:sz w:val="24"/>
        </w:rPr>
        <w:t xml:space="preserve"> </w:t>
      </w:r>
      <w:r>
        <w:rPr>
          <w:sz w:val="24"/>
        </w:rPr>
        <w:t>via</w:t>
      </w:r>
      <w:r>
        <w:rPr>
          <w:spacing w:val="-2"/>
          <w:sz w:val="24"/>
        </w:rPr>
        <w:t xml:space="preserve"> </w:t>
      </w:r>
      <w:r>
        <w:rPr>
          <w:sz w:val="24"/>
        </w:rPr>
        <w:t>SPI</w:t>
      </w:r>
      <w:r>
        <w:rPr>
          <w:spacing w:val="-7"/>
          <w:sz w:val="24"/>
        </w:rPr>
        <w:t xml:space="preserve"> </w:t>
      </w:r>
      <w:r>
        <w:rPr>
          <w:spacing w:val="-2"/>
          <w:sz w:val="24"/>
        </w:rPr>
        <w:t>communication.</w:t>
      </w:r>
    </w:p>
    <w:p w14:paraId="6D033E9B">
      <w:pPr>
        <w:pStyle w:val="9"/>
        <w:spacing w:before="15"/>
      </w:pPr>
    </w:p>
    <w:p w14:paraId="02E6DDE9">
      <w:pPr>
        <w:pStyle w:val="12"/>
        <w:numPr>
          <w:ilvl w:val="0"/>
          <w:numId w:val="4"/>
        </w:numPr>
        <w:tabs>
          <w:tab w:val="left" w:pos="1089"/>
        </w:tabs>
        <w:spacing w:before="0" w:after="0" w:line="240" w:lineRule="auto"/>
        <w:ind w:left="1089" w:right="0" w:hanging="278"/>
        <w:jc w:val="left"/>
        <w:rPr>
          <w:sz w:val="24"/>
        </w:rPr>
      </w:pPr>
      <w:r>
        <w:rPr>
          <w:sz w:val="24"/>
        </w:rPr>
        <w:t>UID</w:t>
      </w:r>
      <w:r>
        <w:rPr>
          <w:spacing w:val="-4"/>
          <w:sz w:val="24"/>
        </w:rPr>
        <w:t xml:space="preserve"> </w:t>
      </w:r>
      <w:r>
        <w:rPr>
          <w:sz w:val="24"/>
        </w:rPr>
        <w:t>detection</w:t>
      </w:r>
      <w:r>
        <w:rPr>
          <w:spacing w:val="-11"/>
          <w:sz w:val="24"/>
        </w:rPr>
        <w:t xml:space="preserve"> </w:t>
      </w:r>
      <w:r>
        <w:rPr>
          <w:sz w:val="24"/>
        </w:rPr>
        <w:t>and</w:t>
      </w:r>
      <w:r>
        <w:rPr>
          <w:spacing w:val="-4"/>
          <w:sz w:val="24"/>
        </w:rPr>
        <w:t xml:space="preserve"> </w:t>
      </w:r>
      <w:r>
        <w:rPr>
          <w:sz w:val="24"/>
        </w:rPr>
        <w:t>verification</w:t>
      </w:r>
      <w:r>
        <w:rPr>
          <w:spacing w:val="-5"/>
          <w:sz w:val="24"/>
        </w:rPr>
        <w:t xml:space="preserve"> </w:t>
      </w:r>
      <w:r>
        <w:rPr>
          <w:sz w:val="24"/>
        </w:rPr>
        <w:t>logic</w:t>
      </w:r>
      <w:r>
        <w:rPr>
          <w:spacing w:val="1"/>
          <w:sz w:val="24"/>
        </w:rPr>
        <w:t xml:space="preserve"> </w:t>
      </w:r>
      <w:r>
        <w:rPr>
          <w:sz w:val="24"/>
        </w:rPr>
        <w:t>in</w:t>
      </w:r>
      <w:r>
        <w:rPr>
          <w:spacing w:val="-3"/>
          <w:sz w:val="24"/>
        </w:rPr>
        <w:t xml:space="preserve"> </w:t>
      </w:r>
      <w:r>
        <w:rPr>
          <w:spacing w:val="-4"/>
          <w:sz w:val="24"/>
        </w:rPr>
        <w:t>code.</w:t>
      </w:r>
    </w:p>
    <w:p w14:paraId="62F7F182">
      <w:pPr>
        <w:pStyle w:val="9"/>
        <w:spacing w:before="26"/>
      </w:pPr>
    </w:p>
    <w:p w14:paraId="4CAB1AA0">
      <w:pPr>
        <w:pStyle w:val="12"/>
        <w:numPr>
          <w:ilvl w:val="0"/>
          <w:numId w:val="4"/>
        </w:numPr>
        <w:tabs>
          <w:tab w:val="left" w:pos="1089"/>
        </w:tabs>
        <w:spacing w:before="0" w:after="0" w:line="240" w:lineRule="auto"/>
        <w:ind w:left="1089" w:right="0" w:hanging="278"/>
        <w:jc w:val="left"/>
        <w:rPr>
          <w:sz w:val="24"/>
        </w:rPr>
      </w:pPr>
      <w:r>
        <w:rPr>
          <w:sz w:val="24"/>
        </w:rPr>
        <w:t>Real-time feedback</w:t>
      </w:r>
      <w:r>
        <w:rPr>
          <w:spacing w:val="-3"/>
          <w:sz w:val="24"/>
        </w:rPr>
        <w:t xml:space="preserve"> </w:t>
      </w:r>
      <w:r>
        <w:rPr>
          <w:sz w:val="24"/>
        </w:rPr>
        <w:t>using</w:t>
      </w:r>
      <w:r>
        <w:rPr>
          <w:spacing w:val="-4"/>
          <w:sz w:val="24"/>
        </w:rPr>
        <w:t xml:space="preserve"> </w:t>
      </w:r>
      <w:r>
        <w:rPr>
          <w:sz w:val="24"/>
        </w:rPr>
        <w:t>LEDs</w:t>
      </w:r>
      <w:r>
        <w:rPr>
          <w:spacing w:val="-10"/>
          <w:sz w:val="24"/>
        </w:rPr>
        <w:t xml:space="preserve"> </w:t>
      </w:r>
      <w:r>
        <w:rPr>
          <w:sz w:val="24"/>
        </w:rPr>
        <w:t>and</w:t>
      </w:r>
      <w:r>
        <w:rPr>
          <w:spacing w:val="-3"/>
          <w:sz w:val="24"/>
        </w:rPr>
        <w:t xml:space="preserve"> </w:t>
      </w:r>
      <w:r>
        <w:rPr>
          <w:sz w:val="24"/>
        </w:rPr>
        <w:t>serial</w:t>
      </w:r>
      <w:r>
        <w:rPr>
          <w:spacing w:val="-6"/>
          <w:sz w:val="24"/>
        </w:rPr>
        <w:t xml:space="preserve"> </w:t>
      </w:r>
      <w:r>
        <w:rPr>
          <w:spacing w:val="-2"/>
          <w:sz w:val="24"/>
        </w:rPr>
        <w:t>messages.</w:t>
      </w:r>
    </w:p>
    <w:p w14:paraId="1F3E72E4">
      <w:pPr>
        <w:pStyle w:val="9"/>
        <w:spacing w:before="20"/>
      </w:pPr>
    </w:p>
    <w:p w14:paraId="5D50D280">
      <w:pPr>
        <w:pStyle w:val="12"/>
        <w:numPr>
          <w:ilvl w:val="0"/>
          <w:numId w:val="4"/>
        </w:numPr>
        <w:tabs>
          <w:tab w:val="left" w:pos="1089"/>
        </w:tabs>
        <w:spacing w:before="0" w:after="0" w:line="240" w:lineRule="auto"/>
        <w:ind w:left="1089" w:right="0" w:hanging="278"/>
        <w:jc w:val="left"/>
        <w:rPr>
          <w:sz w:val="24"/>
        </w:rPr>
      </w:pPr>
      <w:r>
        <w:rPr>
          <w:sz w:val="24"/>
        </w:rPr>
        <w:t>Simple, modular code</w:t>
      </w:r>
      <w:r>
        <w:rPr>
          <w:spacing w:val="-9"/>
          <w:sz w:val="24"/>
        </w:rPr>
        <w:t xml:space="preserve"> </w:t>
      </w:r>
      <w:r>
        <w:rPr>
          <w:sz w:val="24"/>
        </w:rPr>
        <w:t>that</w:t>
      </w:r>
      <w:r>
        <w:rPr>
          <w:spacing w:val="-1"/>
          <w:sz w:val="24"/>
        </w:rPr>
        <w:t xml:space="preserve"> </w:t>
      </w:r>
      <w:r>
        <w:rPr>
          <w:sz w:val="24"/>
        </w:rPr>
        <w:t>can</w:t>
      </w:r>
      <w:r>
        <w:rPr>
          <w:spacing w:val="-7"/>
          <w:sz w:val="24"/>
        </w:rPr>
        <w:t xml:space="preserve"> </w:t>
      </w:r>
      <w:r>
        <w:rPr>
          <w:sz w:val="24"/>
        </w:rPr>
        <w:t>be</w:t>
      </w:r>
      <w:r>
        <w:rPr>
          <w:spacing w:val="-3"/>
          <w:sz w:val="24"/>
        </w:rPr>
        <w:t xml:space="preserve"> </w:t>
      </w:r>
      <w:r>
        <w:rPr>
          <w:sz w:val="24"/>
        </w:rPr>
        <w:t>extended</w:t>
      </w:r>
      <w:r>
        <w:rPr>
          <w:spacing w:val="2"/>
          <w:sz w:val="24"/>
        </w:rPr>
        <w:t xml:space="preserve"> </w:t>
      </w:r>
      <w:r>
        <w:rPr>
          <w:spacing w:val="-2"/>
          <w:sz w:val="24"/>
        </w:rPr>
        <w:t>further.</w:t>
      </w:r>
    </w:p>
    <w:p w14:paraId="35B1AD80">
      <w:pPr>
        <w:pStyle w:val="9"/>
        <w:spacing w:before="19"/>
      </w:pPr>
    </w:p>
    <w:p w14:paraId="016827A2">
      <w:pPr>
        <w:spacing w:before="0" w:line="360" w:lineRule="auto"/>
        <w:ind w:left="383" w:right="296" w:firstLine="0"/>
        <w:jc w:val="both"/>
        <w:rPr>
          <w:sz w:val="24"/>
        </w:rPr>
      </w:pPr>
      <w:r>
        <w:rPr>
          <w:sz w:val="24"/>
        </w:rPr>
        <w:t xml:space="preserve">This project lays the foundation for </w:t>
      </w:r>
      <w:r>
        <w:rPr>
          <w:b/>
          <w:sz w:val="24"/>
        </w:rPr>
        <w:t xml:space="preserve">secure, low-cost access control systems </w:t>
      </w:r>
      <w:r>
        <w:rPr>
          <w:sz w:val="24"/>
        </w:rPr>
        <w:t>that can be used in homes, labs, schools, and office environments.</w:t>
      </w:r>
    </w:p>
    <w:p w14:paraId="166EFF8D">
      <w:pPr>
        <w:spacing w:after="0" w:line="360" w:lineRule="auto"/>
        <w:jc w:val="both"/>
        <w:rPr>
          <w:sz w:val="24"/>
        </w:rPr>
        <w:sectPr>
          <w:pgSz w:w="11910" w:h="16840"/>
          <w:pgMar w:top="1340" w:right="1133" w:bottom="1220" w:left="1417" w:header="1026" w:footer="1027" w:gutter="0"/>
          <w:cols w:space="720" w:num="1"/>
        </w:sectPr>
      </w:pPr>
    </w:p>
    <w:p w14:paraId="18012A94">
      <w:pPr>
        <w:pStyle w:val="3"/>
        <w:spacing w:before="90"/>
        <w:ind w:left="75"/>
      </w:pPr>
      <w:bookmarkStart w:id="16" w:name="REFERENCES"/>
      <w:bookmarkEnd w:id="16"/>
      <w:r>
        <w:rPr>
          <w:spacing w:val="-2"/>
        </w:rPr>
        <w:t>REFERENCES</w:t>
      </w:r>
    </w:p>
    <w:p w14:paraId="14DF524D">
      <w:pPr>
        <w:pStyle w:val="9"/>
        <w:spacing w:before="95"/>
        <w:rPr>
          <w:b/>
          <w:sz w:val="32"/>
        </w:rPr>
      </w:pPr>
    </w:p>
    <w:p w14:paraId="6E9D1F30">
      <w:pPr>
        <w:pStyle w:val="12"/>
        <w:numPr>
          <w:ilvl w:val="0"/>
          <w:numId w:val="4"/>
        </w:numPr>
        <w:tabs>
          <w:tab w:val="left" w:pos="1089"/>
        </w:tabs>
        <w:spacing w:before="0" w:after="0" w:line="240" w:lineRule="auto"/>
        <w:ind w:left="1089" w:right="0" w:hanging="278"/>
        <w:jc w:val="left"/>
        <w:rPr>
          <w:sz w:val="24"/>
        </w:rPr>
      </w:pPr>
      <w:r>
        <w:rPr>
          <w:b/>
          <w:sz w:val="24"/>
        </w:rPr>
        <w:t>Akash</w:t>
      </w:r>
      <w:r>
        <w:rPr>
          <w:b/>
          <w:spacing w:val="-11"/>
          <w:sz w:val="24"/>
        </w:rPr>
        <w:t xml:space="preserve"> </w:t>
      </w:r>
      <w:r>
        <w:rPr>
          <w:b/>
          <w:sz w:val="24"/>
        </w:rPr>
        <w:t>P,</w:t>
      </w:r>
      <w:r>
        <w:rPr>
          <w:b/>
          <w:spacing w:val="1"/>
          <w:sz w:val="24"/>
        </w:rPr>
        <w:t xml:space="preserve"> </w:t>
      </w:r>
      <w:r>
        <w:rPr>
          <w:b/>
          <w:sz w:val="24"/>
        </w:rPr>
        <w:t xml:space="preserve">et al. </w:t>
      </w:r>
      <w:r>
        <w:rPr>
          <w:sz w:val="24"/>
        </w:rPr>
        <w:t>RFID</w:t>
      </w:r>
      <w:r>
        <w:rPr>
          <w:spacing w:val="-2"/>
          <w:sz w:val="24"/>
        </w:rPr>
        <w:t xml:space="preserve"> </w:t>
      </w:r>
      <w:r>
        <w:rPr>
          <w:sz w:val="24"/>
        </w:rPr>
        <w:t>Based</w:t>
      </w:r>
      <w:r>
        <w:rPr>
          <w:spacing w:val="-2"/>
          <w:sz w:val="24"/>
        </w:rPr>
        <w:t xml:space="preserve"> </w:t>
      </w:r>
      <w:r>
        <w:rPr>
          <w:sz w:val="24"/>
        </w:rPr>
        <w:t>Security</w:t>
      </w:r>
      <w:r>
        <w:rPr>
          <w:spacing w:val="-16"/>
          <w:sz w:val="24"/>
        </w:rPr>
        <w:t xml:space="preserve"> </w:t>
      </w:r>
      <w:r>
        <w:rPr>
          <w:sz w:val="24"/>
        </w:rPr>
        <w:t>System</w:t>
      </w:r>
      <w:r>
        <w:rPr>
          <w:spacing w:val="-9"/>
          <w:sz w:val="24"/>
        </w:rPr>
        <w:t xml:space="preserve"> </w:t>
      </w:r>
      <w:r>
        <w:rPr>
          <w:sz w:val="24"/>
        </w:rPr>
        <w:t>Using</w:t>
      </w:r>
      <w:r>
        <w:rPr>
          <w:spacing w:val="-1"/>
          <w:sz w:val="24"/>
        </w:rPr>
        <w:t xml:space="preserve"> </w:t>
      </w:r>
      <w:r>
        <w:rPr>
          <w:sz w:val="24"/>
        </w:rPr>
        <w:t>Arduino</w:t>
      </w:r>
      <w:r>
        <w:rPr>
          <w:spacing w:val="3"/>
          <w:sz w:val="24"/>
        </w:rPr>
        <w:t xml:space="preserve"> </w:t>
      </w:r>
      <w:r>
        <w:rPr>
          <w:spacing w:val="-2"/>
          <w:sz w:val="24"/>
        </w:rPr>
        <w:t>Module.</w:t>
      </w:r>
    </w:p>
    <w:p w14:paraId="1629492E">
      <w:pPr>
        <w:pStyle w:val="12"/>
        <w:numPr>
          <w:ilvl w:val="0"/>
          <w:numId w:val="4"/>
        </w:numPr>
        <w:tabs>
          <w:tab w:val="left" w:pos="1089"/>
        </w:tabs>
        <w:spacing w:before="138" w:after="0" w:line="240" w:lineRule="auto"/>
        <w:ind w:left="1089" w:right="0" w:hanging="278"/>
        <w:jc w:val="left"/>
        <w:rPr>
          <w:sz w:val="24"/>
        </w:rPr>
      </w:pPr>
      <w:r>
        <w:rPr>
          <w:b/>
          <w:sz w:val="24"/>
        </w:rPr>
        <w:t>Shubham</w:t>
      </w:r>
      <w:r>
        <w:rPr>
          <w:b/>
          <w:spacing w:val="-14"/>
          <w:sz w:val="24"/>
        </w:rPr>
        <w:t xml:space="preserve"> </w:t>
      </w:r>
      <w:r>
        <w:rPr>
          <w:b/>
          <w:sz w:val="24"/>
        </w:rPr>
        <w:t>S,</w:t>
      </w:r>
      <w:r>
        <w:rPr>
          <w:b/>
          <w:spacing w:val="-4"/>
          <w:sz w:val="24"/>
        </w:rPr>
        <w:t xml:space="preserve"> </w:t>
      </w:r>
      <w:r>
        <w:rPr>
          <w:b/>
          <w:sz w:val="24"/>
        </w:rPr>
        <w:t>et</w:t>
      </w:r>
      <w:r>
        <w:rPr>
          <w:b/>
          <w:spacing w:val="1"/>
          <w:sz w:val="24"/>
        </w:rPr>
        <w:t xml:space="preserve"> </w:t>
      </w:r>
      <w:r>
        <w:rPr>
          <w:b/>
          <w:sz w:val="24"/>
        </w:rPr>
        <w:t>al.</w:t>
      </w:r>
      <w:r>
        <w:rPr>
          <w:b/>
          <w:spacing w:val="-4"/>
          <w:sz w:val="24"/>
        </w:rPr>
        <w:t xml:space="preserve"> </w:t>
      </w:r>
      <w:r>
        <w:rPr>
          <w:sz w:val="24"/>
        </w:rPr>
        <w:t>RFID-Based</w:t>
      </w:r>
      <w:r>
        <w:rPr>
          <w:spacing w:val="-5"/>
          <w:sz w:val="24"/>
        </w:rPr>
        <w:t xml:space="preserve"> </w:t>
      </w:r>
      <w:r>
        <w:rPr>
          <w:sz w:val="24"/>
        </w:rPr>
        <w:t>Digital</w:t>
      </w:r>
      <w:r>
        <w:rPr>
          <w:spacing w:val="-8"/>
          <w:sz w:val="24"/>
        </w:rPr>
        <w:t xml:space="preserve"> </w:t>
      </w:r>
      <w:r>
        <w:rPr>
          <w:sz w:val="24"/>
        </w:rPr>
        <w:t>Door</w:t>
      </w:r>
      <w:r>
        <w:rPr>
          <w:spacing w:val="-3"/>
          <w:sz w:val="24"/>
        </w:rPr>
        <w:t xml:space="preserve"> </w:t>
      </w:r>
      <w:r>
        <w:rPr>
          <w:sz w:val="24"/>
        </w:rPr>
        <w:t>Locking</w:t>
      </w:r>
      <w:r>
        <w:rPr>
          <w:spacing w:val="-5"/>
          <w:sz w:val="24"/>
        </w:rPr>
        <w:t xml:space="preserve"> </w:t>
      </w:r>
      <w:r>
        <w:rPr>
          <w:spacing w:val="-2"/>
          <w:sz w:val="24"/>
        </w:rPr>
        <w:t>System.</w:t>
      </w:r>
    </w:p>
    <w:p w14:paraId="015BF197">
      <w:pPr>
        <w:pStyle w:val="12"/>
        <w:numPr>
          <w:ilvl w:val="0"/>
          <w:numId w:val="4"/>
        </w:numPr>
        <w:tabs>
          <w:tab w:val="left" w:pos="1089"/>
        </w:tabs>
        <w:spacing w:before="138" w:after="0" w:line="240" w:lineRule="auto"/>
        <w:ind w:left="1089" w:right="0" w:hanging="278"/>
        <w:jc w:val="left"/>
        <w:rPr>
          <w:sz w:val="24"/>
        </w:rPr>
      </w:pPr>
      <w:r>
        <w:rPr>
          <w:b/>
          <w:sz w:val="24"/>
        </w:rPr>
        <w:t>Vivek</w:t>
      </w:r>
      <w:r>
        <w:rPr>
          <w:b/>
          <w:spacing w:val="-15"/>
          <w:sz w:val="24"/>
        </w:rPr>
        <w:t xml:space="preserve"> </w:t>
      </w:r>
      <w:r>
        <w:rPr>
          <w:b/>
          <w:sz w:val="24"/>
        </w:rPr>
        <w:t>K,</w:t>
      </w:r>
      <w:r>
        <w:rPr>
          <w:b/>
          <w:spacing w:val="-3"/>
          <w:sz w:val="24"/>
        </w:rPr>
        <w:t xml:space="preserve"> </w:t>
      </w:r>
      <w:r>
        <w:rPr>
          <w:b/>
          <w:sz w:val="24"/>
        </w:rPr>
        <w:t>et</w:t>
      </w:r>
      <w:r>
        <w:rPr>
          <w:b/>
          <w:spacing w:val="-3"/>
          <w:sz w:val="24"/>
        </w:rPr>
        <w:t xml:space="preserve"> </w:t>
      </w:r>
      <w:r>
        <w:rPr>
          <w:b/>
          <w:sz w:val="24"/>
        </w:rPr>
        <w:t>al.</w:t>
      </w:r>
      <w:r>
        <w:rPr>
          <w:b/>
          <w:spacing w:val="-2"/>
          <w:sz w:val="24"/>
        </w:rPr>
        <w:t xml:space="preserve"> </w:t>
      </w:r>
      <w:r>
        <w:rPr>
          <w:sz w:val="24"/>
        </w:rPr>
        <w:t>RFID</w:t>
      </w:r>
      <w:r>
        <w:rPr>
          <w:spacing w:val="-2"/>
          <w:sz w:val="24"/>
        </w:rPr>
        <w:t xml:space="preserve"> </w:t>
      </w:r>
      <w:r>
        <w:rPr>
          <w:sz w:val="24"/>
        </w:rPr>
        <w:t>Based</w:t>
      </w:r>
      <w:r>
        <w:rPr>
          <w:spacing w:val="5"/>
          <w:sz w:val="24"/>
        </w:rPr>
        <w:t xml:space="preserve"> </w:t>
      </w:r>
      <w:r>
        <w:rPr>
          <w:sz w:val="24"/>
        </w:rPr>
        <w:t>Access</w:t>
      </w:r>
      <w:r>
        <w:rPr>
          <w:spacing w:val="-6"/>
          <w:sz w:val="24"/>
        </w:rPr>
        <w:t xml:space="preserve"> </w:t>
      </w:r>
      <w:r>
        <w:rPr>
          <w:sz w:val="24"/>
        </w:rPr>
        <w:t>Control</w:t>
      </w:r>
      <w:r>
        <w:rPr>
          <w:spacing w:val="-8"/>
          <w:sz w:val="24"/>
        </w:rPr>
        <w:t xml:space="preserve"> </w:t>
      </w:r>
      <w:r>
        <w:rPr>
          <w:sz w:val="24"/>
        </w:rPr>
        <w:t>System</w:t>
      </w:r>
      <w:r>
        <w:rPr>
          <w:spacing w:val="-9"/>
          <w:sz w:val="24"/>
        </w:rPr>
        <w:t xml:space="preserve"> </w:t>
      </w:r>
      <w:r>
        <w:rPr>
          <w:sz w:val="24"/>
        </w:rPr>
        <w:t>Using</w:t>
      </w:r>
      <w:r>
        <w:rPr>
          <w:spacing w:val="1"/>
          <w:sz w:val="24"/>
        </w:rPr>
        <w:t xml:space="preserve"> </w:t>
      </w:r>
      <w:r>
        <w:rPr>
          <w:spacing w:val="-2"/>
          <w:sz w:val="24"/>
        </w:rPr>
        <w:t>Arduino.</w:t>
      </w:r>
    </w:p>
    <w:p w14:paraId="29D7DEFE">
      <w:pPr>
        <w:pStyle w:val="12"/>
        <w:numPr>
          <w:ilvl w:val="0"/>
          <w:numId w:val="4"/>
        </w:numPr>
        <w:tabs>
          <w:tab w:val="left" w:pos="1089"/>
        </w:tabs>
        <w:spacing w:before="133" w:after="0" w:line="240" w:lineRule="auto"/>
        <w:ind w:left="1089" w:right="0" w:hanging="278"/>
        <w:jc w:val="left"/>
        <w:rPr>
          <w:sz w:val="24"/>
        </w:rPr>
      </w:pPr>
      <w:r>
        <w:rPr>
          <w:b/>
          <w:sz w:val="24"/>
        </w:rPr>
        <w:t>Swathika</w:t>
      </w:r>
      <w:r>
        <w:rPr>
          <w:b/>
          <w:spacing w:val="-17"/>
          <w:sz w:val="24"/>
        </w:rPr>
        <w:t xml:space="preserve"> </w:t>
      </w:r>
      <w:r>
        <w:rPr>
          <w:b/>
          <w:sz w:val="24"/>
        </w:rPr>
        <w:t>S,</w:t>
      </w:r>
      <w:r>
        <w:rPr>
          <w:b/>
          <w:spacing w:val="-14"/>
          <w:sz w:val="24"/>
        </w:rPr>
        <w:t xml:space="preserve"> </w:t>
      </w:r>
      <w:r>
        <w:rPr>
          <w:b/>
          <w:sz w:val="24"/>
        </w:rPr>
        <w:t>et</w:t>
      </w:r>
      <w:r>
        <w:rPr>
          <w:b/>
          <w:spacing w:val="-15"/>
          <w:sz w:val="24"/>
        </w:rPr>
        <w:t xml:space="preserve"> </w:t>
      </w:r>
      <w:r>
        <w:rPr>
          <w:b/>
          <w:sz w:val="24"/>
        </w:rPr>
        <w:t>al.</w:t>
      </w:r>
      <w:r>
        <w:rPr>
          <w:b/>
          <w:spacing w:val="-9"/>
          <w:sz w:val="24"/>
        </w:rPr>
        <w:t xml:space="preserve"> </w:t>
      </w:r>
      <w:r>
        <w:rPr>
          <w:sz w:val="24"/>
        </w:rPr>
        <w:t>IoT</w:t>
      </w:r>
      <w:r>
        <w:rPr>
          <w:spacing w:val="-5"/>
          <w:sz w:val="24"/>
        </w:rPr>
        <w:t xml:space="preserve"> </w:t>
      </w:r>
      <w:r>
        <w:rPr>
          <w:sz w:val="24"/>
        </w:rPr>
        <w:t>Based</w:t>
      </w:r>
      <w:r>
        <w:rPr>
          <w:spacing w:val="-6"/>
          <w:sz w:val="24"/>
        </w:rPr>
        <w:t xml:space="preserve"> </w:t>
      </w:r>
      <w:r>
        <w:rPr>
          <w:sz w:val="24"/>
        </w:rPr>
        <w:t>Access</w:t>
      </w:r>
      <w:r>
        <w:rPr>
          <w:spacing w:val="-14"/>
          <w:sz w:val="24"/>
        </w:rPr>
        <w:t xml:space="preserve"> </w:t>
      </w:r>
      <w:r>
        <w:rPr>
          <w:sz w:val="24"/>
        </w:rPr>
        <w:t>Control</w:t>
      </w:r>
      <w:r>
        <w:rPr>
          <w:spacing w:val="-16"/>
          <w:sz w:val="24"/>
        </w:rPr>
        <w:t xml:space="preserve"> </w:t>
      </w:r>
      <w:r>
        <w:rPr>
          <w:sz w:val="24"/>
        </w:rPr>
        <w:t>Mechanism</w:t>
      </w:r>
      <w:r>
        <w:rPr>
          <w:spacing w:val="-14"/>
          <w:sz w:val="24"/>
        </w:rPr>
        <w:t xml:space="preserve"> </w:t>
      </w:r>
      <w:r>
        <w:rPr>
          <w:sz w:val="24"/>
        </w:rPr>
        <w:t>Using</w:t>
      </w:r>
      <w:r>
        <w:rPr>
          <w:spacing w:val="-15"/>
          <w:sz w:val="24"/>
        </w:rPr>
        <w:t xml:space="preserve"> </w:t>
      </w:r>
      <w:r>
        <w:rPr>
          <w:sz w:val="24"/>
        </w:rPr>
        <w:t>RFID</w:t>
      </w:r>
      <w:r>
        <w:rPr>
          <w:spacing w:val="-15"/>
          <w:sz w:val="24"/>
        </w:rPr>
        <w:t xml:space="preserve"> </w:t>
      </w:r>
      <w:r>
        <w:rPr>
          <w:spacing w:val="-2"/>
          <w:sz w:val="24"/>
        </w:rPr>
        <w:t>Technology.</w:t>
      </w:r>
    </w:p>
    <w:p w14:paraId="46E0106D">
      <w:pPr>
        <w:pStyle w:val="12"/>
        <w:numPr>
          <w:ilvl w:val="0"/>
          <w:numId w:val="4"/>
        </w:numPr>
        <w:tabs>
          <w:tab w:val="left" w:pos="1089"/>
        </w:tabs>
        <w:spacing w:before="139" w:after="0" w:line="240" w:lineRule="auto"/>
        <w:ind w:left="1089" w:right="0" w:hanging="278"/>
        <w:jc w:val="left"/>
        <w:rPr>
          <w:sz w:val="24"/>
        </w:rPr>
      </w:pPr>
      <w:r>
        <w:rPr>
          <w:b/>
          <w:sz w:val="24"/>
        </w:rPr>
        <w:t>Orji</w:t>
      </w:r>
      <w:r>
        <w:rPr>
          <w:b/>
          <w:spacing w:val="-9"/>
          <w:sz w:val="24"/>
        </w:rPr>
        <w:t xml:space="preserve"> </w:t>
      </w:r>
      <w:r>
        <w:rPr>
          <w:b/>
          <w:sz w:val="24"/>
        </w:rPr>
        <w:t>C,</w:t>
      </w:r>
      <w:r>
        <w:rPr>
          <w:b/>
          <w:spacing w:val="-5"/>
          <w:sz w:val="24"/>
        </w:rPr>
        <w:t xml:space="preserve"> </w:t>
      </w:r>
      <w:r>
        <w:rPr>
          <w:b/>
          <w:sz w:val="24"/>
        </w:rPr>
        <w:t>et al.</w:t>
      </w:r>
      <w:r>
        <w:rPr>
          <w:b/>
          <w:spacing w:val="-4"/>
          <w:sz w:val="24"/>
        </w:rPr>
        <w:t xml:space="preserve"> </w:t>
      </w:r>
      <w:r>
        <w:rPr>
          <w:sz w:val="24"/>
        </w:rPr>
        <w:t>Automatic</w:t>
      </w:r>
      <w:r>
        <w:rPr>
          <w:spacing w:val="-3"/>
          <w:sz w:val="24"/>
        </w:rPr>
        <w:t xml:space="preserve"> </w:t>
      </w:r>
      <w:r>
        <w:rPr>
          <w:sz w:val="24"/>
        </w:rPr>
        <w:t>Access</w:t>
      </w:r>
      <w:r>
        <w:rPr>
          <w:spacing w:val="-7"/>
          <w:sz w:val="24"/>
        </w:rPr>
        <w:t xml:space="preserve"> </w:t>
      </w:r>
      <w:r>
        <w:rPr>
          <w:sz w:val="24"/>
        </w:rPr>
        <w:t>Control</w:t>
      </w:r>
      <w:r>
        <w:rPr>
          <w:spacing w:val="-10"/>
          <w:sz w:val="24"/>
        </w:rPr>
        <w:t xml:space="preserve"> </w:t>
      </w:r>
      <w:r>
        <w:rPr>
          <w:sz w:val="24"/>
        </w:rPr>
        <w:t>System</w:t>
      </w:r>
      <w:r>
        <w:rPr>
          <w:spacing w:val="-10"/>
          <w:sz w:val="24"/>
        </w:rPr>
        <w:t xml:space="preserve"> </w:t>
      </w:r>
      <w:r>
        <w:rPr>
          <w:sz w:val="24"/>
        </w:rPr>
        <w:t>Using</w:t>
      </w:r>
      <w:r>
        <w:rPr>
          <w:spacing w:val="7"/>
          <w:sz w:val="24"/>
        </w:rPr>
        <w:t xml:space="preserve"> </w:t>
      </w:r>
      <w:r>
        <w:rPr>
          <w:sz w:val="24"/>
        </w:rPr>
        <w:t>Arduino</w:t>
      </w:r>
      <w:r>
        <w:rPr>
          <w:spacing w:val="-2"/>
          <w:sz w:val="24"/>
        </w:rPr>
        <w:t xml:space="preserve"> </w:t>
      </w:r>
      <w:r>
        <w:rPr>
          <w:sz w:val="24"/>
        </w:rPr>
        <w:t>and</w:t>
      </w:r>
      <w:r>
        <w:rPr>
          <w:spacing w:val="-2"/>
          <w:sz w:val="24"/>
        </w:rPr>
        <w:t xml:space="preserve"> RFID.</w:t>
      </w:r>
    </w:p>
    <w:sectPr>
      <w:pgSz w:w="11910" w:h="16840"/>
      <w:pgMar w:top="1340" w:right="1133" w:bottom="1220" w:left="1417" w:header="1026" w:footer="1027"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Courier New">
    <w:panose1 w:val="02070309020205020404"/>
    <w:charset w:val="01"/>
    <w:family w:val="modern"/>
    <w:pitch w:val="default"/>
    <w:sig w:usb0="E0002EFF" w:usb1="C0007843" w:usb2="00000009" w:usb3="00000000" w:csb0="400001FF" w:csb1="FFFF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E3E1D7">
    <w:pPr>
      <w:pStyle w:val="9"/>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1125220</wp:posOffset>
              </wp:positionH>
              <wp:positionV relativeFrom="page">
                <wp:posOffset>9861550</wp:posOffset>
              </wp:positionV>
              <wp:extent cx="5541645" cy="53340"/>
              <wp:effectExtent l="0" t="0" r="0" b="0"/>
              <wp:wrapNone/>
              <wp:docPr id="16" name="Graphic 16"/>
              <wp:cNvGraphicFramePr/>
              <a:graphic xmlns:a="http://schemas.openxmlformats.org/drawingml/2006/main">
                <a:graphicData uri="http://schemas.microsoft.com/office/word/2010/wordprocessingShape">
                  <wps:wsp>
                    <wps:cNvSpPr/>
                    <wps:spPr>
                      <a:xfrm>
                        <a:off x="0" y="0"/>
                        <a:ext cx="5541645" cy="53340"/>
                      </a:xfrm>
                      <a:custGeom>
                        <a:avLst/>
                        <a:gdLst/>
                        <a:ahLst/>
                        <a:cxnLst/>
                        <a:rect l="l" t="t" r="r" b="b"/>
                        <a:pathLst>
                          <a:path w="5541645" h="53340">
                            <a:moveTo>
                              <a:pt x="5541645" y="45720"/>
                            </a:moveTo>
                            <a:lnTo>
                              <a:pt x="0" y="45720"/>
                            </a:lnTo>
                            <a:lnTo>
                              <a:pt x="0" y="53327"/>
                            </a:lnTo>
                            <a:lnTo>
                              <a:pt x="5541645" y="53327"/>
                            </a:lnTo>
                            <a:lnTo>
                              <a:pt x="5541645" y="45720"/>
                            </a:lnTo>
                            <a:close/>
                          </a:path>
                          <a:path w="5541645" h="53340">
                            <a:moveTo>
                              <a:pt x="5541645" y="0"/>
                            </a:moveTo>
                            <a:lnTo>
                              <a:pt x="0" y="0"/>
                            </a:lnTo>
                            <a:lnTo>
                              <a:pt x="0" y="38087"/>
                            </a:lnTo>
                            <a:lnTo>
                              <a:pt x="5541645" y="38087"/>
                            </a:lnTo>
                            <a:lnTo>
                              <a:pt x="5541645" y="0"/>
                            </a:lnTo>
                            <a:close/>
                          </a:path>
                        </a:pathLst>
                      </a:custGeom>
                      <a:solidFill>
                        <a:srgbClr val="000000"/>
                      </a:solidFill>
                    </wps:spPr>
                    <wps:bodyPr wrap="square" lIns="0" tIns="0" rIns="0" bIns="0" rtlCol="0">
                      <a:noAutofit/>
                    </wps:bodyPr>
                  </wps:wsp>
                </a:graphicData>
              </a:graphic>
            </wp:anchor>
          </w:drawing>
        </mc:Choice>
        <mc:Fallback>
          <w:pict>
            <v:shape id="Graphic 16" o:spid="_x0000_s1026" o:spt="100" style="position:absolute;left:0pt;margin-left:88.6pt;margin-top:776.5pt;height:4.2pt;width:436.35pt;mso-position-horizontal-relative:page;mso-position-vertical-relative:page;z-index:-251656192;mso-width-relative:page;mso-height-relative:page;" fillcolor="#000000" filled="t" stroked="f" coordsize="5541645,53340" o:gfxdata="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nvpSE9wAAAAOAQAADwAAAAAAAAABACAAAAAi&#10;AAAAZHJzL2Rvd25yZXYueG1sUEsBAhQAFAAAAAgAh07iQHtMMC8/AgAA8QUAAA4AAAAAAAAAAQAg&#10;AAAAKwEAAGRycy9lMm9Eb2MueG1sUEsFBgAAAAAGAAYAWQEAANwFAAAAAA==&#10;" path="m5541645,45720l0,45720,0,53327,5541645,53327,5541645,45720xem5541645,0l0,0,0,38087,5541645,38087,5541645,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0288" behindDoc="1" locked="0" layoutInCell="1" allowOverlap="1">
              <wp:simplePos x="0" y="0"/>
              <wp:positionH relativeFrom="page">
                <wp:posOffset>1130300</wp:posOffset>
              </wp:positionH>
              <wp:positionV relativeFrom="page">
                <wp:posOffset>9925050</wp:posOffset>
              </wp:positionV>
              <wp:extent cx="2058670" cy="167640"/>
              <wp:effectExtent l="0" t="0" r="0" b="0"/>
              <wp:wrapNone/>
              <wp:docPr id="17" name="Textbox 17"/>
              <wp:cNvGraphicFramePr/>
              <a:graphic xmlns:a="http://schemas.openxmlformats.org/drawingml/2006/main">
                <a:graphicData uri="http://schemas.microsoft.com/office/word/2010/wordprocessingShape">
                  <wps:wsp>
                    <wps:cNvSpPr txBox="1"/>
                    <wps:spPr>
                      <a:xfrm>
                        <a:off x="0" y="0"/>
                        <a:ext cx="2058670" cy="167640"/>
                      </a:xfrm>
                      <a:prstGeom prst="rect">
                        <a:avLst/>
                      </a:prstGeom>
                    </wps:spPr>
                    <wps:txbx>
                      <w:txbxContent>
                        <w:p w14:paraId="691D23EF">
                          <w:pPr>
                            <w:spacing w:before="13"/>
                            <w:ind w:left="20" w:right="0" w:firstLine="0"/>
                            <w:jc w:val="left"/>
                            <w:rPr>
                              <w:b/>
                              <w:sz w:val="20"/>
                            </w:rPr>
                          </w:pPr>
                          <w:r>
                            <w:rPr>
                              <w:b/>
                              <w:sz w:val="20"/>
                            </w:rPr>
                            <w:t>Department</w:t>
                          </w:r>
                          <w:r>
                            <w:rPr>
                              <w:b/>
                              <w:spacing w:val="-6"/>
                              <w:sz w:val="20"/>
                            </w:rPr>
                            <w:t xml:space="preserve"> </w:t>
                          </w:r>
                          <w:r>
                            <w:rPr>
                              <w:b/>
                              <w:sz w:val="20"/>
                            </w:rPr>
                            <w:t>of</w:t>
                          </w:r>
                          <w:r>
                            <w:rPr>
                              <w:b/>
                              <w:spacing w:val="-9"/>
                              <w:sz w:val="20"/>
                            </w:rPr>
                            <w:t xml:space="preserve"> </w:t>
                          </w:r>
                          <w:r>
                            <w:rPr>
                              <w:b/>
                              <w:sz w:val="20"/>
                            </w:rPr>
                            <w:t>CS&amp;E,</w:t>
                          </w:r>
                          <w:r>
                            <w:rPr>
                              <w:b/>
                              <w:spacing w:val="-11"/>
                              <w:sz w:val="20"/>
                            </w:rPr>
                            <w:t xml:space="preserve"> </w:t>
                          </w:r>
                          <w:r>
                            <w:rPr>
                              <w:b/>
                              <w:spacing w:val="-2"/>
                              <w:sz w:val="20"/>
                            </w:rPr>
                            <w:t>KVGCE,Sullia</w:t>
                          </w:r>
                        </w:p>
                      </w:txbxContent>
                    </wps:txbx>
                    <wps:bodyPr wrap="square" lIns="0" tIns="0" rIns="0" bIns="0" rtlCol="0">
                      <a:noAutofit/>
                    </wps:bodyPr>
                  </wps:wsp>
                </a:graphicData>
              </a:graphic>
            </wp:anchor>
          </w:drawing>
        </mc:Choice>
        <mc:Fallback>
          <w:pict>
            <v:shape id="Textbox 17" o:spid="_x0000_s1026" o:spt="202" type="#_x0000_t202" style="position:absolute;left:0pt;margin-left:89pt;margin-top:781.5pt;height:13.2pt;width:162.1pt;mso-position-horizontal-relative:page;mso-position-vertical-relative:page;z-index:-251656192;mso-width-relative:page;mso-height-relative:page;" filled="f" stroked="f" coordsize="21600,21600" o:gfxdata="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H0IWfZAAAADQEAAA8AAAAAAAAAAQAgAAAAIgAAAGRycy9kb3ducmV2LnhtbFBLAQIUABQAAAAI&#10;AIdO4kDS0SedswEAAHYDAAAOAAAAAAAAAAEAIAAAACgBAABkcnMvZTJvRG9jLnhtbFBLBQYAAAAA&#10;BgAGAFkBAABNBQAAAAA=&#10;">
              <v:fill on="f" focussize="0,0"/>
              <v:stroke on="f"/>
              <v:imagedata o:title=""/>
              <o:lock v:ext="edit" aspectratio="f"/>
              <v:textbox inset="0mm,0mm,0mm,0mm">
                <w:txbxContent>
                  <w:p w14:paraId="691D23EF">
                    <w:pPr>
                      <w:spacing w:before="13"/>
                      <w:ind w:left="20" w:right="0" w:firstLine="0"/>
                      <w:jc w:val="left"/>
                      <w:rPr>
                        <w:b/>
                        <w:sz w:val="20"/>
                      </w:rPr>
                    </w:pPr>
                    <w:r>
                      <w:rPr>
                        <w:b/>
                        <w:sz w:val="20"/>
                      </w:rPr>
                      <w:t>Department</w:t>
                    </w:r>
                    <w:r>
                      <w:rPr>
                        <w:b/>
                        <w:spacing w:val="-6"/>
                        <w:sz w:val="20"/>
                      </w:rPr>
                      <w:t xml:space="preserve"> </w:t>
                    </w:r>
                    <w:r>
                      <w:rPr>
                        <w:b/>
                        <w:sz w:val="20"/>
                      </w:rPr>
                      <w:t>of</w:t>
                    </w:r>
                    <w:r>
                      <w:rPr>
                        <w:b/>
                        <w:spacing w:val="-9"/>
                        <w:sz w:val="20"/>
                      </w:rPr>
                      <w:t xml:space="preserve"> </w:t>
                    </w:r>
                    <w:r>
                      <w:rPr>
                        <w:b/>
                        <w:sz w:val="20"/>
                      </w:rPr>
                      <w:t>CS&amp;E,</w:t>
                    </w:r>
                    <w:r>
                      <w:rPr>
                        <w:b/>
                        <w:spacing w:val="-11"/>
                        <w:sz w:val="20"/>
                      </w:rPr>
                      <w:t xml:space="preserve"> </w:t>
                    </w:r>
                    <w:r>
                      <w:rPr>
                        <w:b/>
                        <w:spacing w:val="-2"/>
                        <w:sz w:val="20"/>
                      </w:rPr>
                      <w:t>KVGCE,Sullia</w:t>
                    </w:r>
                  </w:p>
                </w:txbxContent>
              </v:textbox>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4359275</wp:posOffset>
              </wp:positionH>
              <wp:positionV relativeFrom="page">
                <wp:posOffset>9925050</wp:posOffset>
              </wp:positionV>
              <wp:extent cx="446405" cy="167640"/>
              <wp:effectExtent l="0" t="0" r="0" b="0"/>
              <wp:wrapNone/>
              <wp:docPr id="18" name="Textbox 18"/>
              <wp:cNvGraphicFramePr/>
              <a:graphic xmlns:a="http://schemas.openxmlformats.org/drawingml/2006/main">
                <a:graphicData uri="http://schemas.microsoft.com/office/word/2010/wordprocessingShape">
                  <wps:wsp>
                    <wps:cNvSpPr txBox="1"/>
                    <wps:spPr>
                      <a:xfrm>
                        <a:off x="0" y="0"/>
                        <a:ext cx="446405" cy="167640"/>
                      </a:xfrm>
                      <a:prstGeom prst="rect">
                        <a:avLst/>
                      </a:prstGeom>
                    </wps:spPr>
                    <wps:txbx>
                      <w:txbxContent>
                        <w:p w14:paraId="3EE52E1C">
                          <w:pPr>
                            <w:spacing w:before="13"/>
                            <w:ind w:left="20" w:right="0" w:firstLine="0"/>
                            <w:jc w:val="left"/>
                            <w:rPr>
                              <w:b/>
                              <w:sz w:val="20"/>
                            </w:rPr>
                          </w:pPr>
                          <w:r>
                            <w:rPr>
                              <w:b/>
                              <w:sz w:val="20"/>
                            </w:rPr>
                            <w:t>2025-</w:t>
                          </w:r>
                          <w:r>
                            <w:rPr>
                              <w:b/>
                              <w:spacing w:val="-5"/>
                              <w:sz w:val="20"/>
                            </w:rPr>
                            <w:t>26</w:t>
                          </w:r>
                        </w:p>
                      </w:txbxContent>
                    </wps:txbx>
                    <wps:bodyPr wrap="square" lIns="0" tIns="0" rIns="0" bIns="0" rtlCol="0">
                      <a:noAutofit/>
                    </wps:bodyPr>
                  </wps:wsp>
                </a:graphicData>
              </a:graphic>
            </wp:anchor>
          </w:drawing>
        </mc:Choice>
        <mc:Fallback>
          <w:pict>
            <v:shape id="Textbox 18" o:spid="_x0000_s1026" o:spt="202" type="#_x0000_t202" style="position:absolute;left:0pt;margin-left:343.25pt;margin-top:781.5pt;height:13.2pt;width:35.15pt;mso-position-horizontal-relative:page;mso-position-vertical-relative:page;z-index:-251655168;mso-width-relative:page;mso-height-relative:page;" filled="f" stroked="f" coordsize="21600,21600" o:gfxdata="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A&#10;3p/H2gAAAA0BAAAPAAAAAAAAAAEAIAAAACIAAABkcnMvZG93bnJldi54bWxQSwECFAAUAAAACACH&#10;TuJAgzSXQrABAAB1AwAADgAAAAAAAAABACAAAAApAQAAZHJzL2Uyb0RvYy54bWxQSwUGAAAAAAYA&#10;BgBZAQAASwUAAAAA&#10;">
              <v:fill on="f" focussize="0,0"/>
              <v:stroke on="f"/>
              <v:imagedata o:title=""/>
              <o:lock v:ext="edit" aspectratio="f"/>
              <v:textbox inset="0mm,0mm,0mm,0mm">
                <w:txbxContent>
                  <w:p w14:paraId="3EE52E1C">
                    <w:pPr>
                      <w:spacing w:before="13"/>
                      <w:ind w:left="20" w:right="0" w:firstLine="0"/>
                      <w:jc w:val="left"/>
                      <w:rPr>
                        <w:b/>
                        <w:sz w:val="20"/>
                      </w:rPr>
                    </w:pPr>
                    <w:r>
                      <w:rPr>
                        <w:b/>
                        <w:sz w:val="20"/>
                      </w:rPr>
                      <w:t>2025-</w:t>
                    </w:r>
                    <w:r>
                      <w:rPr>
                        <w:b/>
                        <w:spacing w:val="-5"/>
                        <w:sz w:val="20"/>
                      </w:rPr>
                      <w:t>26</w:t>
                    </w:r>
                  </w:p>
                </w:txbxContent>
              </v:textbox>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6210300</wp:posOffset>
              </wp:positionH>
              <wp:positionV relativeFrom="page">
                <wp:posOffset>9925050</wp:posOffset>
              </wp:positionV>
              <wp:extent cx="440690" cy="167640"/>
              <wp:effectExtent l="0" t="0" r="0" b="0"/>
              <wp:wrapNone/>
              <wp:docPr id="19" name="Textbox 19"/>
              <wp:cNvGraphicFramePr/>
              <a:graphic xmlns:a="http://schemas.openxmlformats.org/drawingml/2006/main">
                <a:graphicData uri="http://schemas.microsoft.com/office/word/2010/wordprocessingShape">
                  <wps:wsp>
                    <wps:cNvSpPr txBox="1"/>
                    <wps:spPr>
                      <a:xfrm>
                        <a:off x="0" y="0"/>
                        <a:ext cx="440690" cy="167640"/>
                      </a:xfrm>
                      <a:prstGeom prst="rect">
                        <a:avLst/>
                      </a:prstGeom>
                    </wps:spPr>
                    <wps:txbx>
                      <w:txbxContent>
                        <w:p w14:paraId="7E82E35D">
                          <w:pPr>
                            <w:spacing w:before="13"/>
                            <w:ind w:left="20" w:right="0" w:firstLine="0"/>
                            <w:jc w:val="left"/>
                            <w:rPr>
                              <w:b/>
                              <w:sz w:val="20"/>
                            </w:rPr>
                          </w:pPr>
                          <w:r>
                            <w:rPr>
                              <w:b/>
                              <w:sz w:val="20"/>
                            </w:rPr>
                            <w:t>Page</w:t>
                          </w:r>
                          <w:r>
                            <w:rPr>
                              <w:b/>
                              <w:spacing w:val="-4"/>
                              <w:sz w:val="20"/>
                            </w:rPr>
                            <w:t xml:space="preserve"> </w:t>
                          </w:r>
                          <w:r>
                            <w:rPr>
                              <w:b/>
                              <w:spacing w:val="-5"/>
                              <w:sz w:val="20"/>
                            </w:rPr>
                            <w:fldChar w:fldCharType="begin"/>
                          </w:r>
                          <w:r>
                            <w:rPr>
                              <w:b/>
                              <w:spacing w:val="-5"/>
                              <w:sz w:val="20"/>
                            </w:rPr>
                            <w:instrText xml:space="preserve"> PAGE </w:instrText>
                          </w:r>
                          <w:r>
                            <w:rPr>
                              <w:b/>
                              <w:spacing w:val="-5"/>
                              <w:sz w:val="20"/>
                            </w:rPr>
                            <w:fldChar w:fldCharType="separate"/>
                          </w:r>
                          <w:r>
                            <w:rPr>
                              <w:b/>
                              <w:spacing w:val="-5"/>
                              <w:sz w:val="20"/>
                            </w:rPr>
                            <w:t>10</w:t>
                          </w:r>
                          <w:r>
                            <w:rPr>
                              <w:b/>
                              <w:spacing w:val="-5"/>
                              <w:sz w:val="20"/>
                            </w:rPr>
                            <w:fldChar w:fldCharType="end"/>
                          </w:r>
                        </w:p>
                      </w:txbxContent>
                    </wps:txbx>
                    <wps:bodyPr wrap="square" lIns="0" tIns="0" rIns="0" bIns="0" rtlCol="0">
                      <a:noAutofit/>
                    </wps:bodyPr>
                  </wps:wsp>
                </a:graphicData>
              </a:graphic>
            </wp:anchor>
          </w:drawing>
        </mc:Choice>
        <mc:Fallback>
          <w:pict>
            <v:shape id="Textbox 19" o:spid="_x0000_s1026" o:spt="202" type="#_x0000_t202" style="position:absolute;left:0pt;margin-left:489pt;margin-top:781.5pt;height:13.2pt;width:34.7pt;mso-position-horizontal-relative:page;mso-position-vertical-relative:page;z-index:-251655168;mso-width-relative:page;mso-height-relative:page;" filled="f" stroked="f" coordsize="21600,21600" o:gfxdata="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ktT1S9wAAAAOAQAADwAAAAAAAAABACAAAAAiAAAAZHJzL2Rvd25yZXYueG1sUEsBAhQAFAAA&#10;AAgAh07iQPg+PtWyAQAAdQMAAA4AAAAAAAAAAQAgAAAAKwEAAGRycy9lMm9Eb2MueG1sUEsFBgAA&#10;AAAGAAYAWQEAAE8FAAAAAA==&#10;">
              <v:fill on="f" focussize="0,0"/>
              <v:stroke on="f"/>
              <v:imagedata o:title=""/>
              <o:lock v:ext="edit" aspectratio="f"/>
              <v:textbox inset="0mm,0mm,0mm,0mm">
                <w:txbxContent>
                  <w:p w14:paraId="7E82E35D">
                    <w:pPr>
                      <w:spacing w:before="13"/>
                      <w:ind w:left="20" w:right="0" w:firstLine="0"/>
                      <w:jc w:val="left"/>
                      <w:rPr>
                        <w:b/>
                        <w:sz w:val="20"/>
                      </w:rPr>
                    </w:pPr>
                    <w:r>
                      <w:rPr>
                        <w:b/>
                        <w:sz w:val="20"/>
                      </w:rPr>
                      <w:t>Page</w:t>
                    </w:r>
                    <w:r>
                      <w:rPr>
                        <w:b/>
                        <w:spacing w:val="-4"/>
                        <w:sz w:val="20"/>
                      </w:rPr>
                      <w:t xml:space="preserve"> </w:t>
                    </w:r>
                    <w:r>
                      <w:rPr>
                        <w:b/>
                        <w:spacing w:val="-5"/>
                        <w:sz w:val="20"/>
                      </w:rPr>
                      <w:fldChar w:fldCharType="begin"/>
                    </w:r>
                    <w:r>
                      <w:rPr>
                        <w:b/>
                        <w:spacing w:val="-5"/>
                        <w:sz w:val="20"/>
                      </w:rPr>
                      <w:instrText xml:space="preserve"> PAGE </w:instrText>
                    </w:r>
                    <w:r>
                      <w:rPr>
                        <w:b/>
                        <w:spacing w:val="-5"/>
                        <w:sz w:val="20"/>
                      </w:rPr>
                      <w:fldChar w:fldCharType="separate"/>
                    </w:r>
                    <w:r>
                      <w:rPr>
                        <w:b/>
                        <w:spacing w:val="-5"/>
                        <w:sz w:val="20"/>
                      </w:rPr>
                      <w:t>10</w:t>
                    </w:r>
                    <w:r>
                      <w:rPr>
                        <w:b/>
                        <w:spacing w:val="-5"/>
                        <w:sz w:val="20"/>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8368C2">
    <w:pPr>
      <w:pStyle w:val="9"/>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42C498">
    <w:pPr>
      <w:pStyle w:val="9"/>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4BA99">
    <w:pPr>
      <w:pStyle w:val="9"/>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1125220</wp:posOffset>
              </wp:positionH>
              <wp:positionV relativeFrom="page">
                <wp:posOffset>799465</wp:posOffset>
              </wp:positionV>
              <wp:extent cx="5541645" cy="53340"/>
              <wp:effectExtent l="0" t="0" r="0" b="0"/>
              <wp:wrapNone/>
              <wp:docPr id="14" name="Graphic 14"/>
              <wp:cNvGraphicFramePr/>
              <a:graphic xmlns:a="http://schemas.openxmlformats.org/drawingml/2006/main">
                <a:graphicData uri="http://schemas.microsoft.com/office/word/2010/wordprocessingShape">
                  <wps:wsp>
                    <wps:cNvSpPr/>
                    <wps:spPr>
                      <a:xfrm>
                        <a:off x="0" y="0"/>
                        <a:ext cx="5541645" cy="53340"/>
                      </a:xfrm>
                      <a:custGeom>
                        <a:avLst/>
                        <a:gdLst/>
                        <a:ahLst/>
                        <a:cxnLst/>
                        <a:rect l="l" t="t" r="r" b="b"/>
                        <a:pathLst>
                          <a:path w="5541645" h="53340">
                            <a:moveTo>
                              <a:pt x="5541645" y="45593"/>
                            </a:moveTo>
                            <a:lnTo>
                              <a:pt x="0" y="45593"/>
                            </a:lnTo>
                            <a:lnTo>
                              <a:pt x="0" y="53213"/>
                            </a:lnTo>
                            <a:lnTo>
                              <a:pt x="5541645" y="53213"/>
                            </a:lnTo>
                            <a:lnTo>
                              <a:pt x="5541645" y="45593"/>
                            </a:lnTo>
                            <a:close/>
                          </a:path>
                          <a:path w="5541645" h="53340">
                            <a:moveTo>
                              <a:pt x="5541645" y="0"/>
                            </a:moveTo>
                            <a:lnTo>
                              <a:pt x="0" y="0"/>
                            </a:lnTo>
                            <a:lnTo>
                              <a:pt x="0" y="38100"/>
                            </a:lnTo>
                            <a:lnTo>
                              <a:pt x="5541645" y="38100"/>
                            </a:lnTo>
                            <a:lnTo>
                              <a:pt x="5541645" y="0"/>
                            </a:lnTo>
                            <a:close/>
                          </a:path>
                        </a:pathLst>
                      </a:custGeom>
                      <a:solidFill>
                        <a:srgbClr val="000000"/>
                      </a:solidFill>
                    </wps:spPr>
                    <wps:bodyPr wrap="square" lIns="0" tIns="0" rIns="0" bIns="0" rtlCol="0">
                      <a:noAutofit/>
                    </wps:bodyPr>
                  </wps:wsp>
                </a:graphicData>
              </a:graphic>
            </wp:anchor>
          </w:drawing>
        </mc:Choice>
        <mc:Fallback>
          <w:pict>
            <v:shape id="Graphic 14" o:spid="_x0000_s1026" o:spt="100" style="position:absolute;left:0pt;margin-left:88.6pt;margin-top:62.95pt;height:4.2pt;width:436.35pt;mso-position-horizontal-relative:page;mso-position-vertical-relative:page;z-index:-251657216;mso-width-relative:page;mso-height-relative:page;" fillcolor="#000000" filled="t" stroked="f" coordsize="5541645,53340" o:gfxdata="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AsYRq/2gAAAAwBAAAPAAAAAAAAAAEAIAAA&#10;ACIAAABkcnMvZG93bnJldi54bWxQSwECFAAUAAAACACHTuJAlsTlZUMCAADxBQAADgAAAAAAAAAB&#10;ACAAAAApAQAAZHJzL2Uyb0RvYy54bWxQSwUGAAAAAAYABgBZAQAA3gUAAAAA&#10;" path="m5541645,45593l0,45593,0,53213,5541645,53213,5541645,45593xem5541645,0l0,0,0,38100,5541645,38100,5541645,0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59264" behindDoc="1" locked="0" layoutInCell="1" allowOverlap="1">
              <wp:simplePos x="0" y="0"/>
              <wp:positionH relativeFrom="page">
                <wp:posOffset>3639820</wp:posOffset>
              </wp:positionH>
              <wp:positionV relativeFrom="page">
                <wp:posOffset>638175</wp:posOffset>
              </wp:positionV>
              <wp:extent cx="3001010" cy="167640"/>
              <wp:effectExtent l="0" t="0" r="0" b="0"/>
              <wp:wrapNone/>
              <wp:docPr id="15" name="Textbox 15"/>
              <wp:cNvGraphicFramePr/>
              <a:graphic xmlns:a="http://schemas.openxmlformats.org/drawingml/2006/main">
                <a:graphicData uri="http://schemas.microsoft.com/office/word/2010/wordprocessingShape">
                  <wps:wsp>
                    <wps:cNvSpPr txBox="1"/>
                    <wps:spPr>
                      <a:xfrm>
                        <a:off x="0" y="0"/>
                        <a:ext cx="3001010" cy="167640"/>
                      </a:xfrm>
                      <a:prstGeom prst="rect">
                        <a:avLst/>
                      </a:prstGeom>
                    </wps:spPr>
                    <wps:txbx>
                      <w:txbxContent>
                        <w:p w14:paraId="78FE90D7">
                          <w:pPr>
                            <w:spacing w:before="13"/>
                            <w:ind w:left="20" w:right="0" w:firstLine="0"/>
                            <w:jc w:val="left"/>
                            <w:rPr>
                              <w:b/>
                              <w:sz w:val="20"/>
                            </w:rPr>
                          </w:pPr>
                          <w:r>
                            <w:rPr>
                              <w:b/>
                              <w:spacing w:val="-2"/>
                              <w:sz w:val="20"/>
                            </w:rPr>
                            <w:t>RFID-Based</w:t>
                          </w:r>
                          <w:r>
                            <w:rPr>
                              <w:b/>
                              <w:spacing w:val="-10"/>
                              <w:sz w:val="20"/>
                            </w:rPr>
                            <w:t xml:space="preserve"> </w:t>
                          </w:r>
                          <w:r>
                            <w:rPr>
                              <w:b/>
                              <w:spacing w:val="-2"/>
                              <w:sz w:val="20"/>
                            </w:rPr>
                            <w:t>Access</w:t>
                          </w:r>
                          <w:r>
                            <w:rPr>
                              <w:b/>
                              <w:spacing w:val="1"/>
                              <w:sz w:val="20"/>
                            </w:rPr>
                            <w:t xml:space="preserve"> </w:t>
                          </w:r>
                          <w:r>
                            <w:rPr>
                              <w:b/>
                              <w:spacing w:val="-2"/>
                              <w:sz w:val="20"/>
                            </w:rPr>
                            <w:t>Control</w:t>
                          </w:r>
                          <w:r>
                            <w:rPr>
                              <w:b/>
                              <w:spacing w:val="5"/>
                              <w:sz w:val="20"/>
                            </w:rPr>
                            <w:t xml:space="preserve"> </w:t>
                          </w:r>
                          <w:r>
                            <w:rPr>
                              <w:b/>
                              <w:spacing w:val="-2"/>
                              <w:sz w:val="20"/>
                            </w:rPr>
                            <w:t>System using</w:t>
                          </w:r>
                          <w:r>
                            <w:rPr>
                              <w:b/>
                              <w:spacing w:val="-8"/>
                              <w:sz w:val="20"/>
                            </w:rPr>
                            <w:t xml:space="preserve"> </w:t>
                          </w:r>
                          <w:r>
                            <w:rPr>
                              <w:b/>
                              <w:spacing w:val="-2"/>
                              <w:sz w:val="20"/>
                            </w:rPr>
                            <w:t>Arduino</w:t>
                          </w:r>
                          <w:r>
                            <w:rPr>
                              <w:b/>
                              <w:spacing w:val="3"/>
                              <w:sz w:val="20"/>
                            </w:rPr>
                            <w:t xml:space="preserve"> </w:t>
                          </w:r>
                          <w:r>
                            <w:rPr>
                              <w:b/>
                              <w:spacing w:val="-5"/>
                              <w:sz w:val="20"/>
                            </w:rPr>
                            <w:t>Uno</w:t>
                          </w:r>
                        </w:p>
                      </w:txbxContent>
                    </wps:txbx>
                    <wps:bodyPr wrap="square" lIns="0" tIns="0" rIns="0" bIns="0" rtlCol="0">
                      <a:noAutofit/>
                    </wps:bodyPr>
                  </wps:wsp>
                </a:graphicData>
              </a:graphic>
            </wp:anchor>
          </w:drawing>
        </mc:Choice>
        <mc:Fallback>
          <w:pict>
            <v:shape id="Textbox 15" o:spid="_x0000_s1026" o:spt="202" type="#_x0000_t202" style="position:absolute;left:0pt;margin-left:286.6pt;margin-top:50.25pt;height:13.2pt;width:236.3pt;mso-position-horizontal-relative:page;mso-position-vertical-relative:page;z-index:-251657216;mso-width-relative:page;mso-height-relative:page;" filled="f" stroked="f" coordsize="21600,21600" o:gfxdata="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A2etwdkAAAAMAQAADwAAAAAAAAABACAAAAAiAAAAZHJzL2Rvd25yZXYueG1sUEsBAhQAFAAAAAgA&#10;h07iQD1oXwGyAQAAdgMAAA4AAAAAAAAAAQAgAAAAKAEAAGRycy9lMm9Eb2MueG1sUEsFBgAAAAAG&#10;AAYAWQEAAEwFAAAAAA==&#10;">
              <v:fill on="f" focussize="0,0"/>
              <v:stroke on="f"/>
              <v:imagedata o:title=""/>
              <o:lock v:ext="edit" aspectratio="f"/>
              <v:textbox inset="0mm,0mm,0mm,0mm">
                <w:txbxContent>
                  <w:p w14:paraId="78FE90D7">
                    <w:pPr>
                      <w:spacing w:before="13"/>
                      <w:ind w:left="20" w:right="0" w:firstLine="0"/>
                      <w:jc w:val="left"/>
                      <w:rPr>
                        <w:b/>
                        <w:sz w:val="20"/>
                      </w:rPr>
                    </w:pPr>
                    <w:r>
                      <w:rPr>
                        <w:b/>
                        <w:spacing w:val="-2"/>
                        <w:sz w:val="20"/>
                      </w:rPr>
                      <w:t>RFID-Based</w:t>
                    </w:r>
                    <w:r>
                      <w:rPr>
                        <w:b/>
                        <w:spacing w:val="-10"/>
                        <w:sz w:val="20"/>
                      </w:rPr>
                      <w:t xml:space="preserve"> </w:t>
                    </w:r>
                    <w:r>
                      <w:rPr>
                        <w:b/>
                        <w:spacing w:val="-2"/>
                        <w:sz w:val="20"/>
                      </w:rPr>
                      <w:t>Access</w:t>
                    </w:r>
                    <w:r>
                      <w:rPr>
                        <w:b/>
                        <w:spacing w:val="1"/>
                        <w:sz w:val="20"/>
                      </w:rPr>
                      <w:t xml:space="preserve"> </w:t>
                    </w:r>
                    <w:r>
                      <w:rPr>
                        <w:b/>
                        <w:spacing w:val="-2"/>
                        <w:sz w:val="20"/>
                      </w:rPr>
                      <w:t>Control</w:t>
                    </w:r>
                    <w:r>
                      <w:rPr>
                        <w:b/>
                        <w:spacing w:val="5"/>
                        <w:sz w:val="20"/>
                      </w:rPr>
                      <w:t xml:space="preserve"> </w:t>
                    </w:r>
                    <w:r>
                      <w:rPr>
                        <w:b/>
                        <w:spacing w:val="-2"/>
                        <w:sz w:val="20"/>
                      </w:rPr>
                      <w:t>System using</w:t>
                    </w:r>
                    <w:r>
                      <w:rPr>
                        <w:b/>
                        <w:spacing w:val="-8"/>
                        <w:sz w:val="20"/>
                      </w:rPr>
                      <w:t xml:space="preserve"> </w:t>
                    </w:r>
                    <w:r>
                      <w:rPr>
                        <w:b/>
                        <w:spacing w:val="-2"/>
                        <w:sz w:val="20"/>
                      </w:rPr>
                      <w:t>Arduino</w:t>
                    </w:r>
                    <w:r>
                      <w:rPr>
                        <w:b/>
                        <w:spacing w:val="3"/>
                        <w:sz w:val="20"/>
                      </w:rPr>
                      <w:t xml:space="preserve"> </w:t>
                    </w:r>
                    <w:r>
                      <w:rPr>
                        <w:b/>
                        <w:spacing w:val="-5"/>
                        <w:sz w:val="20"/>
                      </w:rPr>
                      <w:t>Uno</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0"/>
      <w:numFmt w:val="bullet"/>
      <w:lvlText w:val=""/>
      <w:lvlJc w:val="left"/>
      <w:pPr>
        <w:ind w:left="1089" w:hanging="279"/>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907" w:hanging="279"/>
      </w:pPr>
      <w:rPr>
        <w:rFonts w:hint="default"/>
        <w:lang w:val="en-US" w:eastAsia="en-US" w:bidi="ar-SA"/>
      </w:rPr>
    </w:lvl>
    <w:lvl w:ilvl="2" w:tentative="0">
      <w:start w:val="0"/>
      <w:numFmt w:val="bullet"/>
      <w:lvlText w:val="•"/>
      <w:lvlJc w:val="left"/>
      <w:pPr>
        <w:ind w:left="2735" w:hanging="279"/>
      </w:pPr>
      <w:rPr>
        <w:rFonts w:hint="default"/>
        <w:lang w:val="en-US" w:eastAsia="en-US" w:bidi="ar-SA"/>
      </w:rPr>
    </w:lvl>
    <w:lvl w:ilvl="3" w:tentative="0">
      <w:start w:val="0"/>
      <w:numFmt w:val="bullet"/>
      <w:lvlText w:val="•"/>
      <w:lvlJc w:val="left"/>
      <w:pPr>
        <w:ind w:left="3563" w:hanging="279"/>
      </w:pPr>
      <w:rPr>
        <w:rFonts w:hint="default"/>
        <w:lang w:val="en-US" w:eastAsia="en-US" w:bidi="ar-SA"/>
      </w:rPr>
    </w:lvl>
    <w:lvl w:ilvl="4" w:tentative="0">
      <w:start w:val="0"/>
      <w:numFmt w:val="bullet"/>
      <w:lvlText w:val="•"/>
      <w:lvlJc w:val="left"/>
      <w:pPr>
        <w:ind w:left="4391" w:hanging="279"/>
      </w:pPr>
      <w:rPr>
        <w:rFonts w:hint="default"/>
        <w:lang w:val="en-US" w:eastAsia="en-US" w:bidi="ar-SA"/>
      </w:rPr>
    </w:lvl>
    <w:lvl w:ilvl="5" w:tentative="0">
      <w:start w:val="0"/>
      <w:numFmt w:val="bullet"/>
      <w:lvlText w:val="•"/>
      <w:lvlJc w:val="left"/>
      <w:pPr>
        <w:ind w:left="5219" w:hanging="279"/>
      </w:pPr>
      <w:rPr>
        <w:rFonts w:hint="default"/>
        <w:lang w:val="en-US" w:eastAsia="en-US" w:bidi="ar-SA"/>
      </w:rPr>
    </w:lvl>
    <w:lvl w:ilvl="6" w:tentative="0">
      <w:start w:val="0"/>
      <w:numFmt w:val="bullet"/>
      <w:lvlText w:val="•"/>
      <w:lvlJc w:val="left"/>
      <w:pPr>
        <w:ind w:left="6047" w:hanging="279"/>
      </w:pPr>
      <w:rPr>
        <w:rFonts w:hint="default"/>
        <w:lang w:val="en-US" w:eastAsia="en-US" w:bidi="ar-SA"/>
      </w:rPr>
    </w:lvl>
    <w:lvl w:ilvl="7" w:tentative="0">
      <w:start w:val="0"/>
      <w:numFmt w:val="bullet"/>
      <w:lvlText w:val="•"/>
      <w:lvlJc w:val="left"/>
      <w:pPr>
        <w:ind w:left="6875" w:hanging="279"/>
      </w:pPr>
      <w:rPr>
        <w:rFonts w:hint="default"/>
        <w:lang w:val="en-US" w:eastAsia="en-US" w:bidi="ar-SA"/>
      </w:rPr>
    </w:lvl>
    <w:lvl w:ilvl="8" w:tentative="0">
      <w:start w:val="0"/>
      <w:numFmt w:val="bullet"/>
      <w:lvlText w:val="•"/>
      <w:lvlJc w:val="left"/>
      <w:pPr>
        <w:ind w:left="7703" w:hanging="279"/>
      </w:pPr>
      <w:rPr>
        <w:rFonts w:hint="default"/>
        <w:lang w:val="en-US" w:eastAsia="en-US" w:bidi="ar-SA"/>
      </w:rPr>
    </w:lvl>
  </w:abstractNum>
  <w:abstractNum w:abstractNumId="1">
    <w:nsid w:val="CF092B84"/>
    <w:multiLevelType w:val="multilevel"/>
    <w:tmpl w:val="CF092B84"/>
    <w:lvl w:ilvl="0" w:tentative="0">
      <w:start w:val="0"/>
      <w:numFmt w:val="bullet"/>
      <w:lvlText w:val=""/>
      <w:lvlJc w:val="left"/>
      <w:pPr>
        <w:ind w:left="1104" w:hanging="360"/>
      </w:pPr>
      <w:rPr>
        <w:rFonts w:hint="default" w:ascii="Wingdings" w:hAnsi="Wingdings" w:eastAsia="Wingdings" w:cs="Wingdings"/>
        <w:b w:val="0"/>
        <w:bCs w:val="0"/>
        <w:i w:val="0"/>
        <w:iCs w:val="0"/>
        <w:spacing w:val="0"/>
        <w:w w:val="100"/>
        <w:sz w:val="20"/>
        <w:szCs w:val="20"/>
        <w:lang w:val="en-US" w:eastAsia="en-US" w:bidi="ar-SA"/>
      </w:rPr>
    </w:lvl>
    <w:lvl w:ilvl="1" w:tentative="0">
      <w:start w:val="0"/>
      <w:numFmt w:val="bullet"/>
      <w:lvlText w:val="•"/>
      <w:lvlJc w:val="left"/>
      <w:pPr>
        <w:ind w:left="1925" w:hanging="360"/>
      </w:pPr>
      <w:rPr>
        <w:rFonts w:hint="default"/>
        <w:lang w:val="en-US" w:eastAsia="en-US" w:bidi="ar-SA"/>
      </w:rPr>
    </w:lvl>
    <w:lvl w:ilvl="2" w:tentative="0">
      <w:start w:val="0"/>
      <w:numFmt w:val="bullet"/>
      <w:lvlText w:val="•"/>
      <w:lvlJc w:val="left"/>
      <w:pPr>
        <w:ind w:left="2751" w:hanging="360"/>
      </w:pPr>
      <w:rPr>
        <w:rFonts w:hint="default"/>
        <w:lang w:val="en-US" w:eastAsia="en-US" w:bidi="ar-SA"/>
      </w:rPr>
    </w:lvl>
    <w:lvl w:ilvl="3" w:tentative="0">
      <w:start w:val="0"/>
      <w:numFmt w:val="bullet"/>
      <w:lvlText w:val="•"/>
      <w:lvlJc w:val="left"/>
      <w:pPr>
        <w:ind w:left="3577" w:hanging="360"/>
      </w:pPr>
      <w:rPr>
        <w:rFonts w:hint="default"/>
        <w:lang w:val="en-US" w:eastAsia="en-US" w:bidi="ar-SA"/>
      </w:rPr>
    </w:lvl>
    <w:lvl w:ilvl="4" w:tentative="0">
      <w:start w:val="0"/>
      <w:numFmt w:val="bullet"/>
      <w:lvlText w:val="•"/>
      <w:lvlJc w:val="left"/>
      <w:pPr>
        <w:ind w:left="4403" w:hanging="360"/>
      </w:pPr>
      <w:rPr>
        <w:rFonts w:hint="default"/>
        <w:lang w:val="en-US" w:eastAsia="en-US" w:bidi="ar-SA"/>
      </w:rPr>
    </w:lvl>
    <w:lvl w:ilvl="5" w:tentative="0">
      <w:start w:val="0"/>
      <w:numFmt w:val="bullet"/>
      <w:lvlText w:val="•"/>
      <w:lvlJc w:val="left"/>
      <w:pPr>
        <w:ind w:left="5229" w:hanging="360"/>
      </w:pPr>
      <w:rPr>
        <w:rFonts w:hint="default"/>
        <w:lang w:val="en-US" w:eastAsia="en-US" w:bidi="ar-SA"/>
      </w:rPr>
    </w:lvl>
    <w:lvl w:ilvl="6" w:tentative="0">
      <w:start w:val="0"/>
      <w:numFmt w:val="bullet"/>
      <w:lvlText w:val="•"/>
      <w:lvlJc w:val="left"/>
      <w:pPr>
        <w:ind w:left="6055" w:hanging="360"/>
      </w:pPr>
      <w:rPr>
        <w:rFonts w:hint="default"/>
        <w:lang w:val="en-US" w:eastAsia="en-US" w:bidi="ar-SA"/>
      </w:rPr>
    </w:lvl>
    <w:lvl w:ilvl="7" w:tentative="0">
      <w:start w:val="0"/>
      <w:numFmt w:val="bullet"/>
      <w:lvlText w:val="•"/>
      <w:lvlJc w:val="left"/>
      <w:pPr>
        <w:ind w:left="6881" w:hanging="360"/>
      </w:pPr>
      <w:rPr>
        <w:rFonts w:hint="default"/>
        <w:lang w:val="en-US" w:eastAsia="en-US" w:bidi="ar-SA"/>
      </w:rPr>
    </w:lvl>
    <w:lvl w:ilvl="8" w:tentative="0">
      <w:start w:val="0"/>
      <w:numFmt w:val="bullet"/>
      <w:lvlText w:val="•"/>
      <w:lvlJc w:val="left"/>
      <w:pPr>
        <w:ind w:left="7707" w:hanging="360"/>
      </w:pPr>
      <w:rPr>
        <w:rFonts w:hint="default"/>
        <w:lang w:val="en-US" w:eastAsia="en-US" w:bidi="ar-SA"/>
      </w:rPr>
    </w:lvl>
  </w:abstractNum>
  <w:abstractNum w:abstractNumId="2">
    <w:nsid w:val="0053208E"/>
    <w:multiLevelType w:val="multilevel"/>
    <w:tmpl w:val="0053208E"/>
    <w:lvl w:ilvl="0" w:tentative="0">
      <w:start w:val="5"/>
      <w:numFmt w:val="decimal"/>
      <w:lvlText w:val="%1"/>
      <w:lvlJc w:val="left"/>
      <w:pPr>
        <w:ind w:left="806" w:hanging="423"/>
        <w:jc w:val="left"/>
      </w:pPr>
      <w:rPr>
        <w:rFonts w:hint="default"/>
        <w:lang w:val="en-US" w:eastAsia="en-US" w:bidi="ar-SA"/>
      </w:rPr>
    </w:lvl>
    <w:lvl w:ilvl="1" w:tentative="0">
      <w:start w:val="1"/>
      <w:numFmt w:val="decimal"/>
      <w:lvlText w:val="%1.%2"/>
      <w:lvlJc w:val="left"/>
      <w:pPr>
        <w:ind w:left="806"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tentative="0">
      <w:start w:val="1"/>
      <w:numFmt w:val="decimal"/>
      <w:lvlText w:val="%1.%2.%3"/>
      <w:lvlJc w:val="left"/>
      <w:pPr>
        <w:ind w:left="921" w:hanging="538"/>
        <w:jc w:val="left"/>
      </w:pPr>
      <w:rPr>
        <w:rFonts w:hint="default" w:ascii="Times New Roman" w:hAnsi="Times New Roman" w:eastAsia="Times New Roman" w:cs="Times New Roman"/>
        <w:b/>
        <w:bCs/>
        <w:i w:val="0"/>
        <w:iCs w:val="0"/>
        <w:spacing w:val="0"/>
        <w:w w:val="100"/>
        <w:sz w:val="24"/>
        <w:szCs w:val="24"/>
        <w:lang w:val="en-US" w:eastAsia="en-US" w:bidi="ar-SA"/>
      </w:rPr>
    </w:lvl>
    <w:lvl w:ilvl="3" w:tentative="0">
      <w:start w:val="0"/>
      <w:numFmt w:val="bullet"/>
      <w:lvlText w:val=""/>
      <w:lvlJc w:val="left"/>
      <w:pPr>
        <w:ind w:left="383" w:hanging="360"/>
      </w:pPr>
      <w:rPr>
        <w:rFonts w:hint="default" w:ascii="Symbol" w:hAnsi="Symbol" w:eastAsia="Symbol" w:cs="Symbol"/>
        <w:spacing w:val="0"/>
        <w:w w:val="100"/>
        <w:lang w:val="en-US" w:eastAsia="en-US" w:bidi="ar-SA"/>
      </w:rPr>
    </w:lvl>
    <w:lvl w:ilvl="4" w:tentative="0">
      <w:start w:val="0"/>
      <w:numFmt w:val="bullet"/>
      <w:lvlText w:val="o"/>
      <w:lvlJc w:val="left"/>
      <w:pPr>
        <w:ind w:left="1824" w:hanging="361"/>
      </w:pPr>
      <w:rPr>
        <w:rFonts w:hint="default" w:ascii="Courier New" w:hAnsi="Courier New" w:eastAsia="Courier New" w:cs="Courier New"/>
        <w:b w:val="0"/>
        <w:bCs w:val="0"/>
        <w:i w:val="0"/>
        <w:iCs w:val="0"/>
        <w:spacing w:val="0"/>
        <w:w w:val="100"/>
        <w:sz w:val="24"/>
        <w:szCs w:val="24"/>
        <w:lang w:val="en-US" w:eastAsia="en-US" w:bidi="ar-SA"/>
      </w:rPr>
    </w:lvl>
    <w:lvl w:ilvl="5" w:tentative="0">
      <w:start w:val="0"/>
      <w:numFmt w:val="bullet"/>
      <w:lvlText w:val="•"/>
      <w:lvlJc w:val="left"/>
      <w:pPr>
        <w:ind w:left="3973" w:hanging="361"/>
      </w:pPr>
      <w:rPr>
        <w:rFonts w:hint="default"/>
        <w:lang w:val="en-US" w:eastAsia="en-US" w:bidi="ar-SA"/>
      </w:rPr>
    </w:lvl>
    <w:lvl w:ilvl="6" w:tentative="0">
      <w:start w:val="0"/>
      <w:numFmt w:val="bullet"/>
      <w:lvlText w:val="•"/>
      <w:lvlJc w:val="left"/>
      <w:pPr>
        <w:ind w:left="5050" w:hanging="361"/>
      </w:pPr>
      <w:rPr>
        <w:rFonts w:hint="default"/>
        <w:lang w:val="en-US" w:eastAsia="en-US" w:bidi="ar-SA"/>
      </w:rPr>
    </w:lvl>
    <w:lvl w:ilvl="7" w:tentative="0">
      <w:start w:val="0"/>
      <w:numFmt w:val="bullet"/>
      <w:lvlText w:val="•"/>
      <w:lvlJc w:val="left"/>
      <w:pPr>
        <w:ind w:left="6127" w:hanging="361"/>
      </w:pPr>
      <w:rPr>
        <w:rFonts w:hint="default"/>
        <w:lang w:val="en-US" w:eastAsia="en-US" w:bidi="ar-SA"/>
      </w:rPr>
    </w:lvl>
    <w:lvl w:ilvl="8" w:tentative="0">
      <w:start w:val="0"/>
      <w:numFmt w:val="bullet"/>
      <w:lvlText w:val="•"/>
      <w:lvlJc w:val="left"/>
      <w:pPr>
        <w:ind w:left="7204" w:hanging="361"/>
      </w:pPr>
      <w:rPr>
        <w:rFonts w:hint="default"/>
        <w:lang w:val="en-US" w:eastAsia="en-US" w:bidi="ar-SA"/>
      </w:rPr>
    </w:lvl>
  </w:abstractNum>
  <w:abstractNum w:abstractNumId="3">
    <w:nsid w:val="59ADCABA"/>
    <w:multiLevelType w:val="multilevel"/>
    <w:tmpl w:val="59ADCABA"/>
    <w:lvl w:ilvl="0" w:tentative="0">
      <w:start w:val="1"/>
      <w:numFmt w:val="decimal"/>
      <w:lvlText w:val="%1."/>
      <w:lvlJc w:val="left"/>
      <w:pPr>
        <w:ind w:left="667" w:hanging="284"/>
        <w:jc w:val="left"/>
      </w:pPr>
      <w:rPr>
        <w:rFonts w:hint="default" w:ascii="Times New Roman" w:hAnsi="Times New Roman" w:eastAsia="Times New Roman" w:cs="Times New Roman"/>
        <w:b/>
        <w:bCs/>
        <w:i w:val="0"/>
        <w:iCs w:val="0"/>
        <w:spacing w:val="0"/>
        <w:w w:val="99"/>
        <w:sz w:val="28"/>
        <w:szCs w:val="28"/>
        <w:lang w:val="en-US" w:eastAsia="en-US" w:bidi="ar-SA"/>
      </w:rPr>
    </w:lvl>
    <w:lvl w:ilvl="1" w:tentative="0">
      <w:start w:val="0"/>
      <w:numFmt w:val="bullet"/>
      <w:lvlText w:val="•"/>
      <w:lvlJc w:val="left"/>
      <w:pPr>
        <w:ind w:left="1529" w:hanging="284"/>
      </w:pPr>
      <w:rPr>
        <w:rFonts w:hint="default"/>
        <w:lang w:val="en-US" w:eastAsia="en-US" w:bidi="ar-SA"/>
      </w:rPr>
    </w:lvl>
    <w:lvl w:ilvl="2" w:tentative="0">
      <w:start w:val="0"/>
      <w:numFmt w:val="bullet"/>
      <w:lvlText w:val="•"/>
      <w:lvlJc w:val="left"/>
      <w:pPr>
        <w:ind w:left="2399" w:hanging="284"/>
      </w:pPr>
      <w:rPr>
        <w:rFonts w:hint="default"/>
        <w:lang w:val="en-US" w:eastAsia="en-US" w:bidi="ar-SA"/>
      </w:rPr>
    </w:lvl>
    <w:lvl w:ilvl="3" w:tentative="0">
      <w:start w:val="0"/>
      <w:numFmt w:val="bullet"/>
      <w:lvlText w:val="•"/>
      <w:lvlJc w:val="left"/>
      <w:pPr>
        <w:ind w:left="3269" w:hanging="284"/>
      </w:pPr>
      <w:rPr>
        <w:rFonts w:hint="default"/>
        <w:lang w:val="en-US" w:eastAsia="en-US" w:bidi="ar-SA"/>
      </w:rPr>
    </w:lvl>
    <w:lvl w:ilvl="4" w:tentative="0">
      <w:start w:val="0"/>
      <w:numFmt w:val="bullet"/>
      <w:lvlText w:val="•"/>
      <w:lvlJc w:val="left"/>
      <w:pPr>
        <w:ind w:left="4139" w:hanging="284"/>
      </w:pPr>
      <w:rPr>
        <w:rFonts w:hint="default"/>
        <w:lang w:val="en-US" w:eastAsia="en-US" w:bidi="ar-SA"/>
      </w:rPr>
    </w:lvl>
    <w:lvl w:ilvl="5" w:tentative="0">
      <w:start w:val="0"/>
      <w:numFmt w:val="bullet"/>
      <w:lvlText w:val="•"/>
      <w:lvlJc w:val="left"/>
      <w:pPr>
        <w:ind w:left="5009" w:hanging="284"/>
      </w:pPr>
      <w:rPr>
        <w:rFonts w:hint="default"/>
        <w:lang w:val="en-US" w:eastAsia="en-US" w:bidi="ar-SA"/>
      </w:rPr>
    </w:lvl>
    <w:lvl w:ilvl="6" w:tentative="0">
      <w:start w:val="0"/>
      <w:numFmt w:val="bullet"/>
      <w:lvlText w:val="•"/>
      <w:lvlJc w:val="left"/>
      <w:pPr>
        <w:ind w:left="5879" w:hanging="284"/>
      </w:pPr>
      <w:rPr>
        <w:rFonts w:hint="default"/>
        <w:lang w:val="en-US" w:eastAsia="en-US" w:bidi="ar-SA"/>
      </w:rPr>
    </w:lvl>
    <w:lvl w:ilvl="7" w:tentative="0">
      <w:start w:val="0"/>
      <w:numFmt w:val="bullet"/>
      <w:lvlText w:val="•"/>
      <w:lvlJc w:val="left"/>
      <w:pPr>
        <w:ind w:left="6749" w:hanging="284"/>
      </w:pPr>
      <w:rPr>
        <w:rFonts w:hint="default"/>
        <w:lang w:val="en-US" w:eastAsia="en-US" w:bidi="ar-SA"/>
      </w:rPr>
    </w:lvl>
    <w:lvl w:ilvl="8" w:tentative="0">
      <w:start w:val="0"/>
      <w:numFmt w:val="bullet"/>
      <w:lvlText w:val="•"/>
      <w:lvlJc w:val="left"/>
      <w:pPr>
        <w:ind w:left="7619" w:hanging="284"/>
      </w:pPr>
      <w:rPr>
        <w:rFonts w:hint="default"/>
        <w:lang w:val="en-US" w:eastAsia="en-US" w:bidi="ar-SA"/>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96B7C3D"/>
    <w:rsid w:val="44262F85"/>
    <w:rsid w:val="7BC80CA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165"/>
      <w:ind w:left="76"/>
      <w:jc w:val="center"/>
      <w:outlineLvl w:val="1"/>
    </w:pPr>
    <w:rPr>
      <w:rFonts w:ascii="Times New Roman" w:hAnsi="Times New Roman" w:eastAsia="Times New Roman" w:cs="Times New Roman"/>
      <w:b/>
      <w:bCs/>
      <w:sz w:val="36"/>
      <w:szCs w:val="36"/>
      <w:lang w:val="en-US" w:eastAsia="en-US" w:bidi="ar-SA"/>
    </w:rPr>
  </w:style>
  <w:style w:type="paragraph" w:styleId="3">
    <w:name w:val="heading 2"/>
    <w:basedOn w:val="1"/>
    <w:qFormat/>
    <w:uiPriority w:val="1"/>
    <w:pPr>
      <w:spacing w:before="164"/>
      <w:ind w:left="77"/>
      <w:jc w:val="center"/>
      <w:outlineLvl w:val="2"/>
    </w:pPr>
    <w:rPr>
      <w:rFonts w:ascii="Times New Roman" w:hAnsi="Times New Roman" w:eastAsia="Times New Roman" w:cs="Times New Roman"/>
      <w:b/>
      <w:bCs/>
      <w:sz w:val="32"/>
      <w:szCs w:val="32"/>
      <w:lang w:val="en-US" w:eastAsia="en-US" w:bidi="ar-SA"/>
    </w:rPr>
  </w:style>
  <w:style w:type="paragraph" w:styleId="4">
    <w:name w:val="heading 3"/>
    <w:basedOn w:val="1"/>
    <w:qFormat/>
    <w:uiPriority w:val="1"/>
    <w:pPr>
      <w:spacing w:before="170"/>
      <w:ind w:left="665" w:hanging="282"/>
      <w:jc w:val="both"/>
      <w:outlineLvl w:val="3"/>
    </w:pPr>
    <w:rPr>
      <w:rFonts w:ascii="Times New Roman" w:hAnsi="Times New Roman" w:eastAsia="Times New Roman" w:cs="Times New Roman"/>
      <w:b/>
      <w:bCs/>
      <w:sz w:val="28"/>
      <w:szCs w:val="28"/>
      <w:lang w:val="en-US" w:eastAsia="en-US" w:bidi="ar-SA"/>
    </w:rPr>
  </w:style>
  <w:style w:type="paragraph" w:styleId="5">
    <w:name w:val="heading 4"/>
    <w:basedOn w:val="1"/>
    <w:qFormat/>
    <w:uiPriority w:val="1"/>
    <w:pPr>
      <w:ind w:left="383" w:right="5993"/>
      <w:outlineLvl w:val="4"/>
    </w:pPr>
    <w:rPr>
      <w:rFonts w:ascii="Times New Roman" w:hAnsi="Times New Roman" w:eastAsia="Times New Roman" w:cs="Times New Roman"/>
      <w:b/>
      <w:bCs/>
      <w:sz w:val="24"/>
      <w:szCs w:val="24"/>
      <w:lang w:val="en-US" w:eastAsia="en-US" w:bidi="ar-SA"/>
    </w:rPr>
  </w:style>
  <w:style w:type="paragraph" w:styleId="6">
    <w:name w:val="heading 5"/>
    <w:basedOn w:val="1"/>
    <w:qFormat/>
    <w:uiPriority w:val="1"/>
    <w:pPr>
      <w:spacing w:before="88"/>
      <w:ind w:left="85"/>
      <w:outlineLvl w:val="5"/>
    </w:pPr>
    <w:rPr>
      <w:rFonts w:ascii="Times New Roman" w:hAnsi="Times New Roman" w:eastAsia="Times New Roman" w:cs="Times New Roman"/>
      <w:b/>
      <w:bCs/>
      <w:sz w:val="24"/>
      <w:szCs w:val="24"/>
      <w:lang w:val="en-US" w:eastAsia="en-US" w:bidi="ar-SA"/>
    </w:rPr>
  </w:style>
  <w:style w:type="character" w:default="1" w:styleId="7">
    <w:name w:val="Default Paragraph Font"/>
    <w:semiHidden/>
    <w:unhideWhenUsed/>
    <w:qFormat/>
    <w:uiPriority w:val="1"/>
  </w:style>
  <w:style w:type="table" w:default="1" w:styleId="8">
    <w:name w:val="Normal Table"/>
    <w:semiHidden/>
    <w:qFormat/>
    <w:uiPriority w:val="0"/>
    <w:tblPr>
      <w:tblCellMar>
        <w:top w:w="0" w:type="dxa"/>
        <w:left w:w="108" w:type="dxa"/>
        <w:bottom w:w="0" w:type="dxa"/>
        <w:right w:w="108" w:type="dxa"/>
      </w:tblCellMar>
    </w:tblPr>
  </w:style>
  <w:style w:type="paragraph" w:styleId="9">
    <w:name w:val="Body Text"/>
    <w:basedOn w:val="1"/>
    <w:qFormat/>
    <w:uiPriority w:val="1"/>
    <w:rPr>
      <w:rFonts w:ascii="Times New Roman" w:hAnsi="Times New Roman" w:eastAsia="Times New Roman" w:cs="Times New Roman"/>
      <w:sz w:val="24"/>
      <w:szCs w:val="24"/>
      <w:lang w:val="en-US" w:eastAsia="en-US" w:bidi="ar-SA"/>
    </w:rPr>
  </w:style>
  <w:style w:type="paragraph" w:styleId="10">
    <w:name w:val="footer"/>
    <w:basedOn w:val="1"/>
    <w:uiPriority w:val="0"/>
    <w:pPr>
      <w:tabs>
        <w:tab w:val="center" w:pos="4153"/>
        <w:tab w:val="right" w:pos="8306"/>
      </w:tabs>
      <w:snapToGrid w:val="0"/>
      <w:jc w:val="left"/>
    </w:pPr>
    <w:rPr>
      <w:sz w:val="18"/>
      <w:szCs w:val="18"/>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1103" w:hanging="359"/>
    </w:pPr>
    <w:rPr>
      <w:rFonts w:ascii="Times New Roman" w:hAnsi="Times New Roman" w:eastAsia="Times New Roman" w:cs="Times New Roman"/>
      <w:lang w:val="en-US" w:eastAsia="en-US" w:bidi="ar-SA"/>
    </w:rPr>
  </w:style>
  <w:style w:type="paragraph" w:customStyle="1" w:styleId="13">
    <w:name w:val="Table Paragraph"/>
    <w:basedOn w:val="1"/>
    <w:qFormat/>
    <w:uiPriority w:val="1"/>
    <w:pPr>
      <w:spacing w:line="273"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8.jpeg"/><Relationship Id="rId16" Type="http://schemas.openxmlformats.org/officeDocument/2006/relationships/image" Target="media/image7.jpeg"/><Relationship Id="rId15" Type="http://schemas.openxmlformats.org/officeDocument/2006/relationships/image" Target="media/image6.jpeg"/><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jpe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18</Pages>
  <Words>3056</Words>
  <Characters>16639</Characters>
  <TotalTime>104</TotalTime>
  <ScaleCrop>false</ScaleCrop>
  <LinksUpToDate>false</LinksUpToDate>
  <CharactersWithSpaces>19447</CharactersWithSpaces>
  <Application>WPS Office_12.1.0.26886_F1E327BC-269C-435d-A152-05C5408002CA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2026-07-13T12:22:00Z</dcterms:created>
  <dc:creator>User</dc:creator>
  <cp:lastModifiedBy>User</cp:lastModifiedBy>
  <dcterms:modified xsi:type="dcterms:W3CDTF">2026-07-13T14:09:56Z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2025-11-29T00:00:00Z</vt:filetime>
  </property>
  <property fmtid="{D5CDD505-2E9C-101B-9397-08002B2CF9AE}" pid="4" name="Creator">
    <vt:lpwstr>Microsoft® Word 2016</vt:lpwstr>
  </property>
  <property fmtid="{D5CDD505-2E9C-101B-9397-08002B2CF9AE}" pid="5" name="LastSaved">
    <vt:filetime>2026-07-13T00:00:00Z</vt:filetime>
  </property>
  <property fmtid="{D5CDD505-2E9C-101B-9397-08002B2CF9AE}" pid="6" name="Producer">
    <vt:lpwstr>www.ilovepdf.com</vt:lpwstr>
  </property>
  <property fmtid="{D5CDD505-2E9C-101B-9397-08002B2CF9AE}" pid="7" name="KSOTemplateDocerSaveRecord">
    <vt:lpwstr>eyJoZGlkIjoiZmQyN2M4NDdhNmQyYWVkOThkZGEyY2Y4Y2NkNWQ3N2IifQ==</vt:lpwstr>
  </property>
  <property fmtid="{D5CDD505-2E9C-101B-9397-08002B2CF9AE}" pid="8" name="KSOProductBuildVer">
    <vt:lpwstr>1033-12.1.0.26886</vt:lpwstr>
  </property>
  <property fmtid="{D5CDD505-2E9C-101B-9397-08002B2CF9AE}" pid="9" name="ICV">
    <vt:lpwstr>C7F4414F20D24A6B8127ADF2678963C0_13</vt:lpwstr>
  </property>
</Properties>
</file>